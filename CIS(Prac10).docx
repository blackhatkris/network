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17FA" w14:textId="77777777" w:rsidR="00880409" w:rsidRPr="00827242" w:rsidRDefault="00783757" w:rsidP="0068783E">
      <w:pPr>
        <w:widowControl/>
        <w:jc w:val="center"/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eastAsia="zh-CN" w:bidi="ar"/>
        </w:rPr>
      </w:pPr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Practical</w:t>
      </w:r>
      <w:r w:rsidRPr="00827242">
        <w:rPr>
          <w:rFonts w:ascii="Times New Roman" w:hAnsi="Times New Roman" w:cs="Times New Roman"/>
          <w:b/>
          <w:bCs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5</w:t>
      </w:r>
      <w:r w:rsidRPr="00827242">
        <w:rPr>
          <w:rFonts w:ascii="Times New Roman" w:hAnsi="Times New Roman" w:cs="Times New Roman"/>
          <w:b/>
          <w:bCs/>
          <w:color w:val="010101"/>
          <w:spacing w:val="-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-</w:t>
      </w:r>
      <w:r w:rsidRPr="00827242">
        <w:rPr>
          <w:rFonts w:ascii="Times New Roman" w:hAnsi="Times New Roman" w:cs="Times New Roman"/>
          <w:b/>
          <w:bCs/>
          <w:color w:val="010101"/>
          <w:spacing w:val="-16"/>
          <w:sz w:val="24"/>
          <w:szCs w:val="24"/>
        </w:rPr>
        <w:t xml:space="preserve"> </w:t>
      </w:r>
      <w:r w:rsidRPr="00827242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eastAsia="zh-CN" w:bidi="ar"/>
        </w:rPr>
        <w:t>Firewall Configuration and Rule-based Filtering</w:t>
      </w:r>
    </w:p>
    <w:p w14:paraId="1677F992" w14:textId="77777777" w:rsidR="00E10661" w:rsidRPr="00827242" w:rsidRDefault="00E10661" w:rsidP="0068783E">
      <w:pPr>
        <w:widowControl/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eastAsia="zh-CN" w:bidi="ar"/>
        </w:rPr>
      </w:pPr>
    </w:p>
    <w:p w14:paraId="019FC30B" w14:textId="0FC8284A" w:rsidR="00880409" w:rsidRPr="00827242" w:rsidRDefault="00783757" w:rsidP="0068783E">
      <w:pPr>
        <w:widowControl/>
        <w:rPr>
          <w:rFonts w:ascii="Times New Roman" w:hAnsi="Times New Roman" w:cs="Times New Roman"/>
          <w:b/>
          <w:bCs/>
          <w:sz w:val="24"/>
          <w:szCs w:val="24"/>
        </w:rPr>
      </w:pPr>
      <w:r w:rsidRPr="00827242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eastAsia="zh-CN" w:bidi="ar"/>
        </w:rPr>
        <w:t>Aim</w:t>
      </w:r>
      <w:r w:rsidR="0068783E" w:rsidRPr="00827242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eastAsia="zh-CN" w:bidi="ar"/>
        </w:rPr>
        <w:t xml:space="preserve">: </w:t>
      </w:r>
      <w:r w:rsidRPr="00827242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eastAsia="zh-CN" w:bidi="ar"/>
        </w:rPr>
        <w:t xml:space="preserve">Configure and test firewall rules to control network traffic, filter packets based on </w:t>
      </w:r>
    </w:p>
    <w:p w14:paraId="09B468A2" w14:textId="7EDC64AD" w:rsidR="00880409" w:rsidRPr="00827242" w:rsidRDefault="00783757" w:rsidP="0068783E">
      <w:pPr>
        <w:widowControl/>
        <w:rPr>
          <w:rFonts w:ascii="Times New Roman" w:hAnsi="Times New Roman" w:cs="Times New Roman"/>
          <w:b/>
          <w:bCs/>
          <w:sz w:val="24"/>
          <w:szCs w:val="24"/>
        </w:rPr>
      </w:pPr>
      <w:r w:rsidRPr="00827242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eastAsia="zh-CN" w:bidi="ar"/>
        </w:rPr>
        <w:t>specified criteria, and protect network resources from unauthorized access.</w:t>
      </w:r>
    </w:p>
    <w:p w14:paraId="7CD4C04E" w14:textId="77777777" w:rsidR="0068783E" w:rsidRPr="00827242" w:rsidRDefault="0068783E" w:rsidP="0068783E">
      <w:pPr>
        <w:pStyle w:val="Heading3"/>
        <w:spacing w:before="50"/>
        <w:ind w:left="0"/>
        <w:rPr>
          <w:rFonts w:ascii="Times New Roman" w:hAnsi="Times New Roman" w:cs="Times New Roman"/>
          <w:color w:val="010101"/>
          <w:spacing w:val="-2"/>
          <w:sz w:val="24"/>
          <w:szCs w:val="24"/>
        </w:rPr>
      </w:pPr>
    </w:p>
    <w:p w14:paraId="5AD2D08B" w14:textId="52E0EFB4" w:rsidR="00880409" w:rsidRPr="00827242" w:rsidRDefault="0068783E" w:rsidP="0068783E">
      <w:pPr>
        <w:pStyle w:val="Heading3"/>
        <w:ind w:left="0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b w:val="0"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7FD7D515" wp14:editId="5BAB3A1A">
            <wp:simplePos x="0" y="0"/>
            <wp:positionH relativeFrom="page">
              <wp:posOffset>953770</wp:posOffset>
            </wp:positionH>
            <wp:positionV relativeFrom="paragraph">
              <wp:posOffset>338999</wp:posOffset>
            </wp:positionV>
            <wp:extent cx="5626100" cy="1423035"/>
            <wp:effectExtent l="0" t="0" r="0" b="5715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3757"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Topology</w:t>
      </w:r>
    </w:p>
    <w:p w14:paraId="64973AF6" w14:textId="77777777" w:rsidR="00880409" w:rsidRPr="00827242" w:rsidRDefault="00880409" w:rsidP="0068783E">
      <w:pPr>
        <w:pStyle w:val="BodyText"/>
        <w:spacing w:before="12"/>
        <w:rPr>
          <w:rFonts w:ascii="Times New Roman" w:hAnsi="Times New Roman" w:cs="Times New Roman"/>
          <w:b/>
          <w:sz w:val="24"/>
          <w:szCs w:val="24"/>
        </w:rPr>
      </w:pPr>
    </w:p>
    <w:p w14:paraId="18BDE0BD" w14:textId="77777777" w:rsidR="00880409" w:rsidRPr="00827242" w:rsidRDefault="00783757" w:rsidP="0068783E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Addressing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Table</w:t>
      </w:r>
    </w:p>
    <w:p w14:paraId="47635F51" w14:textId="77777777" w:rsidR="00880409" w:rsidRPr="00827242" w:rsidRDefault="00880409" w:rsidP="0068783E">
      <w:pPr>
        <w:pStyle w:val="BodyText"/>
        <w:spacing w:before="8" w:after="1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1650"/>
        <w:gridCol w:w="1751"/>
        <w:gridCol w:w="1977"/>
        <w:gridCol w:w="1844"/>
        <w:gridCol w:w="1839"/>
      </w:tblGrid>
      <w:tr w:rsidR="00880409" w:rsidRPr="00827242" w14:paraId="62D6337A" w14:textId="77777777" w:rsidTr="0068783E">
        <w:trPr>
          <w:trHeight w:val="566"/>
        </w:trPr>
        <w:tc>
          <w:tcPr>
            <w:tcW w:w="631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DBE2EF"/>
          </w:tcPr>
          <w:p w14:paraId="4A4C8A28" w14:textId="77777777" w:rsidR="00880409" w:rsidRPr="00827242" w:rsidRDefault="00783757" w:rsidP="00E10661">
            <w:pPr>
              <w:pStyle w:val="TableParagraph"/>
              <w:spacing w:before="95"/>
              <w:ind w:left="29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pacing w:val="-2"/>
                <w:sz w:val="24"/>
                <w:szCs w:val="24"/>
              </w:rPr>
              <w:t>Device</w:t>
            </w:r>
          </w:p>
        </w:tc>
        <w:tc>
          <w:tcPr>
            <w:tcW w:w="808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DBE2EF"/>
          </w:tcPr>
          <w:p w14:paraId="755CF14D" w14:textId="77777777" w:rsidR="00880409" w:rsidRPr="00827242" w:rsidRDefault="00783757" w:rsidP="00E10661">
            <w:pPr>
              <w:pStyle w:val="TableParagraph"/>
              <w:spacing w:before="95"/>
              <w:ind w:left="29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pacing w:val="-2"/>
                <w:sz w:val="24"/>
                <w:szCs w:val="24"/>
              </w:rPr>
              <w:t>Interface</w:t>
            </w:r>
          </w:p>
        </w:tc>
        <w:tc>
          <w:tcPr>
            <w:tcW w:w="857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DBE2EF"/>
          </w:tcPr>
          <w:p w14:paraId="09A20FD6" w14:textId="77777777" w:rsidR="00880409" w:rsidRPr="00827242" w:rsidRDefault="00783757" w:rsidP="00E10661">
            <w:pPr>
              <w:pStyle w:val="TableParagraph"/>
              <w:spacing w:before="95"/>
              <w:ind w:left="29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w w:val="105"/>
                <w:sz w:val="24"/>
                <w:szCs w:val="24"/>
              </w:rPr>
              <w:t>IP</w:t>
            </w:r>
            <w:r w:rsidRPr="00827242">
              <w:rPr>
                <w:rFonts w:ascii="Times New Roman" w:hAnsi="Times New Roman" w:cs="Times New Roman"/>
                <w:b/>
                <w:color w:val="010101"/>
                <w:spacing w:val="-2"/>
                <w:w w:val="105"/>
                <w:sz w:val="24"/>
                <w:szCs w:val="24"/>
              </w:rPr>
              <w:t xml:space="preserve"> Address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DBE2EF"/>
          </w:tcPr>
          <w:p w14:paraId="294637C5" w14:textId="77777777" w:rsidR="00880409" w:rsidRPr="00827242" w:rsidRDefault="00783757" w:rsidP="00E10661">
            <w:pPr>
              <w:pStyle w:val="TableParagraph"/>
              <w:spacing w:before="95"/>
              <w:ind w:left="29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z w:val="24"/>
                <w:szCs w:val="24"/>
              </w:rPr>
              <w:t>Subnet</w:t>
            </w:r>
            <w:r w:rsidRPr="00827242">
              <w:rPr>
                <w:rFonts w:ascii="Times New Roman" w:hAnsi="Times New Roman" w:cs="Times New Roman"/>
                <w:b/>
                <w:color w:val="010101"/>
                <w:spacing w:val="16"/>
                <w:sz w:val="24"/>
                <w:szCs w:val="24"/>
              </w:rPr>
              <w:t xml:space="preserve"> </w:t>
            </w:r>
            <w:r w:rsidRPr="00827242">
              <w:rPr>
                <w:rFonts w:ascii="Times New Roman" w:hAnsi="Times New Roman" w:cs="Times New Roman"/>
                <w:b/>
                <w:color w:val="010101"/>
                <w:spacing w:val="-4"/>
                <w:sz w:val="24"/>
                <w:szCs w:val="24"/>
              </w:rPr>
              <w:t>Mask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  <w:shd w:val="clear" w:color="auto" w:fill="DBE2EF"/>
          </w:tcPr>
          <w:p w14:paraId="05D64ECC" w14:textId="77777777" w:rsidR="00880409" w:rsidRPr="00827242" w:rsidRDefault="00783757" w:rsidP="00E10661">
            <w:pPr>
              <w:pStyle w:val="TableParagraph"/>
              <w:spacing w:before="95"/>
              <w:ind w:right="7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pacing w:val="-2"/>
                <w:sz w:val="24"/>
                <w:szCs w:val="24"/>
              </w:rPr>
              <w:t>Default Gateway</w:t>
            </w:r>
          </w:p>
        </w:tc>
        <w:tc>
          <w:tcPr>
            <w:tcW w:w="899" w:type="pct"/>
            <w:tcBorders>
              <w:left w:val="single" w:sz="4" w:space="0" w:color="000000"/>
            </w:tcBorders>
            <w:shd w:val="clear" w:color="auto" w:fill="DBE2EF"/>
          </w:tcPr>
          <w:p w14:paraId="09998D81" w14:textId="77777777" w:rsidR="00880409" w:rsidRPr="00827242" w:rsidRDefault="00783757" w:rsidP="00E10661">
            <w:pPr>
              <w:pStyle w:val="TableParagraph"/>
              <w:spacing w:before="95"/>
              <w:ind w:left="29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z w:val="24"/>
                <w:szCs w:val="24"/>
              </w:rPr>
              <w:t>Switch</w:t>
            </w:r>
            <w:r w:rsidRPr="00827242">
              <w:rPr>
                <w:rFonts w:ascii="Times New Roman" w:hAnsi="Times New Roman" w:cs="Times New Roman"/>
                <w:b/>
                <w:color w:val="010101"/>
                <w:spacing w:val="5"/>
                <w:sz w:val="24"/>
                <w:szCs w:val="24"/>
              </w:rPr>
              <w:t xml:space="preserve"> </w:t>
            </w:r>
            <w:r w:rsidRPr="00827242">
              <w:rPr>
                <w:rFonts w:ascii="Times New Roman" w:hAnsi="Times New Roman" w:cs="Times New Roman"/>
                <w:b/>
                <w:color w:val="010101"/>
                <w:spacing w:val="-4"/>
                <w:sz w:val="24"/>
                <w:szCs w:val="24"/>
              </w:rPr>
              <w:t>Port</w:t>
            </w:r>
          </w:p>
        </w:tc>
      </w:tr>
      <w:tr w:rsidR="00880409" w:rsidRPr="00827242" w14:paraId="0308338B" w14:textId="77777777" w:rsidTr="0068783E">
        <w:trPr>
          <w:trHeight w:val="369"/>
        </w:trPr>
        <w:tc>
          <w:tcPr>
            <w:tcW w:w="631" w:type="pct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4E81B034" w14:textId="77777777" w:rsidR="00880409" w:rsidRPr="00827242" w:rsidRDefault="00880409" w:rsidP="00E10661">
            <w:pPr>
              <w:pStyle w:val="TableParagraph"/>
              <w:spacing w:before="16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518F68" w14:textId="77777777" w:rsidR="00880409" w:rsidRPr="00827242" w:rsidRDefault="00783757" w:rsidP="00E10661">
            <w:pPr>
              <w:pStyle w:val="TableParagraph"/>
              <w:spacing w:before="1"/>
              <w:ind w:left="292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5"/>
                <w:w w:val="105"/>
                <w:sz w:val="24"/>
                <w:szCs w:val="24"/>
              </w:rPr>
              <w:t>R1</w:t>
            </w:r>
          </w:p>
        </w:tc>
        <w:tc>
          <w:tcPr>
            <w:tcW w:w="808" w:type="pct"/>
            <w:tcBorders>
              <w:left w:val="single" w:sz="4" w:space="0" w:color="000000"/>
              <w:right w:val="single" w:sz="4" w:space="0" w:color="000000"/>
            </w:tcBorders>
          </w:tcPr>
          <w:p w14:paraId="33F784CA" w14:textId="77777777" w:rsidR="00880409" w:rsidRPr="00827242" w:rsidRDefault="00783757" w:rsidP="00E10661">
            <w:pPr>
              <w:pStyle w:val="TableParagraph"/>
              <w:spacing w:before="52"/>
              <w:ind w:left="301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4"/>
                <w:sz w:val="24"/>
                <w:szCs w:val="24"/>
              </w:rPr>
              <w:t>G0/1</w:t>
            </w:r>
          </w:p>
        </w:tc>
        <w:tc>
          <w:tcPr>
            <w:tcW w:w="857" w:type="pct"/>
            <w:tcBorders>
              <w:left w:val="single" w:sz="4" w:space="0" w:color="000000"/>
              <w:right w:val="single" w:sz="4" w:space="0" w:color="000000"/>
            </w:tcBorders>
          </w:tcPr>
          <w:p w14:paraId="39AE0476" w14:textId="77777777" w:rsidR="00880409" w:rsidRPr="00827242" w:rsidRDefault="00783757" w:rsidP="00E10661">
            <w:pPr>
              <w:pStyle w:val="TableParagraph"/>
              <w:spacing w:before="52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192.168.1.1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</w:tcPr>
          <w:p w14:paraId="63EDFCDB" w14:textId="77777777" w:rsidR="00880409" w:rsidRPr="00827242" w:rsidRDefault="00783757" w:rsidP="00E10661">
            <w:pPr>
              <w:pStyle w:val="TableParagraph"/>
              <w:spacing w:before="52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</w:tcPr>
          <w:p w14:paraId="3C0A3D2B" w14:textId="77777777" w:rsidR="00880409" w:rsidRPr="00827242" w:rsidRDefault="00783757" w:rsidP="00E10661">
            <w:pPr>
              <w:pStyle w:val="TableParagraph"/>
              <w:spacing w:before="30"/>
              <w:ind w:left="3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pacing w:val="-5"/>
                <w:w w:val="80"/>
                <w:sz w:val="24"/>
                <w:szCs w:val="24"/>
              </w:rPr>
              <w:t>N/A</w:t>
            </w:r>
          </w:p>
        </w:tc>
        <w:tc>
          <w:tcPr>
            <w:tcW w:w="899" w:type="pct"/>
            <w:tcBorders>
              <w:left w:val="single" w:sz="4" w:space="0" w:color="000000"/>
            </w:tcBorders>
          </w:tcPr>
          <w:p w14:paraId="6FD96BC4" w14:textId="77777777" w:rsidR="00880409" w:rsidRPr="00827242" w:rsidRDefault="00783757" w:rsidP="00E10661">
            <w:pPr>
              <w:pStyle w:val="TableParagraph"/>
              <w:spacing w:before="52"/>
              <w:ind w:left="291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z w:val="24"/>
                <w:szCs w:val="24"/>
              </w:rPr>
              <w:t>S1</w:t>
            </w:r>
            <w:r w:rsidRPr="00827242">
              <w:rPr>
                <w:rFonts w:ascii="Times New Roman" w:hAnsi="Times New Roman" w:cs="Times New Roman"/>
                <w:color w:val="010101"/>
                <w:spacing w:val="4"/>
                <w:sz w:val="24"/>
                <w:szCs w:val="24"/>
              </w:rPr>
              <w:t xml:space="preserve"> </w:t>
            </w:r>
            <w:r w:rsidRPr="00827242">
              <w:rPr>
                <w:rFonts w:ascii="Times New Roman" w:hAnsi="Times New Roman" w:cs="Times New Roman"/>
                <w:color w:val="010101"/>
                <w:spacing w:val="-4"/>
                <w:sz w:val="24"/>
                <w:szCs w:val="24"/>
              </w:rPr>
              <w:t>F0/5</w:t>
            </w:r>
          </w:p>
        </w:tc>
      </w:tr>
      <w:tr w:rsidR="00880409" w:rsidRPr="00827242" w14:paraId="6FF7603F" w14:textId="77777777" w:rsidTr="0068783E">
        <w:trPr>
          <w:trHeight w:val="369"/>
        </w:trPr>
        <w:tc>
          <w:tcPr>
            <w:tcW w:w="631" w:type="pct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CAE205A" w14:textId="77777777" w:rsidR="00880409" w:rsidRPr="00827242" w:rsidRDefault="00880409" w:rsidP="00E106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tcBorders>
              <w:left w:val="single" w:sz="4" w:space="0" w:color="000000"/>
              <w:right w:val="single" w:sz="4" w:space="0" w:color="000000"/>
            </w:tcBorders>
          </w:tcPr>
          <w:p w14:paraId="6F1C1A20" w14:textId="77777777" w:rsidR="00880409" w:rsidRPr="00827242" w:rsidRDefault="00783757" w:rsidP="00E10661">
            <w:pPr>
              <w:pStyle w:val="TableParagraph"/>
              <w:spacing w:before="48"/>
              <w:ind w:left="298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z w:val="24"/>
                <w:szCs w:val="24"/>
              </w:rPr>
              <w:t>S0/0/0</w:t>
            </w:r>
            <w:r w:rsidRPr="00827242">
              <w:rPr>
                <w:rFonts w:ascii="Times New Roman" w:hAnsi="Times New Roman" w:cs="Times New Roman"/>
                <w:color w:val="010101"/>
                <w:spacing w:val="13"/>
                <w:sz w:val="24"/>
                <w:szCs w:val="24"/>
              </w:rPr>
              <w:t xml:space="preserve"> </w:t>
            </w: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(DCE)</w:t>
            </w:r>
          </w:p>
        </w:tc>
        <w:tc>
          <w:tcPr>
            <w:tcW w:w="857" w:type="pct"/>
            <w:tcBorders>
              <w:left w:val="single" w:sz="4" w:space="0" w:color="000000"/>
              <w:right w:val="single" w:sz="4" w:space="0" w:color="000000"/>
            </w:tcBorders>
          </w:tcPr>
          <w:p w14:paraId="24233117" w14:textId="77777777" w:rsidR="00880409" w:rsidRPr="00827242" w:rsidRDefault="00783757" w:rsidP="00E10661">
            <w:pPr>
              <w:pStyle w:val="TableParagraph"/>
              <w:spacing w:before="48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10.1.1.1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</w:tcPr>
          <w:p w14:paraId="751F15BF" w14:textId="77777777" w:rsidR="00880409" w:rsidRPr="00827242" w:rsidRDefault="00783757" w:rsidP="00E10661">
            <w:pPr>
              <w:pStyle w:val="TableParagraph"/>
              <w:spacing w:before="48"/>
              <w:ind w:right="-29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w w:val="105"/>
                <w:sz w:val="24"/>
                <w:szCs w:val="24"/>
              </w:rPr>
              <w:t>255.255.255.252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</w:tcPr>
          <w:p w14:paraId="44922AC9" w14:textId="77777777" w:rsidR="00880409" w:rsidRPr="00827242" w:rsidRDefault="00783757" w:rsidP="00E10661">
            <w:pPr>
              <w:pStyle w:val="TableParagraph"/>
              <w:spacing w:before="25"/>
              <w:ind w:left="3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pacing w:val="-5"/>
                <w:w w:val="80"/>
                <w:sz w:val="24"/>
                <w:szCs w:val="24"/>
              </w:rPr>
              <w:t>N/A</w:t>
            </w:r>
          </w:p>
        </w:tc>
        <w:tc>
          <w:tcPr>
            <w:tcW w:w="899" w:type="pct"/>
            <w:tcBorders>
              <w:left w:val="single" w:sz="4" w:space="0" w:color="000000"/>
            </w:tcBorders>
          </w:tcPr>
          <w:p w14:paraId="36803829" w14:textId="77777777" w:rsidR="00880409" w:rsidRPr="00827242" w:rsidRDefault="00783757" w:rsidP="00E10661">
            <w:pPr>
              <w:pStyle w:val="TableParagraph"/>
              <w:spacing w:before="25"/>
              <w:ind w:left="3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pacing w:val="-5"/>
                <w:w w:val="80"/>
                <w:sz w:val="24"/>
                <w:szCs w:val="24"/>
              </w:rPr>
              <w:t>N/A</w:t>
            </w:r>
          </w:p>
        </w:tc>
      </w:tr>
      <w:tr w:rsidR="00880409" w:rsidRPr="00827242" w14:paraId="7EEF37FB" w14:textId="77777777" w:rsidTr="0068783E">
        <w:trPr>
          <w:trHeight w:val="364"/>
        </w:trPr>
        <w:tc>
          <w:tcPr>
            <w:tcW w:w="631" w:type="pct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00344B8C" w14:textId="77777777" w:rsidR="00880409" w:rsidRPr="00827242" w:rsidRDefault="00880409" w:rsidP="00E10661">
            <w:pPr>
              <w:pStyle w:val="TableParagraph"/>
              <w:spacing w:before="12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42FAAB" w14:textId="77777777" w:rsidR="00880409" w:rsidRPr="00827242" w:rsidRDefault="00783757" w:rsidP="00E10661">
            <w:pPr>
              <w:pStyle w:val="TableParagraph"/>
              <w:spacing w:before="1"/>
              <w:ind w:left="292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5"/>
                <w:w w:val="105"/>
                <w:sz w:val="24"/>
                <w:szCs w:val="24"/>
              </w:rPr>
              <w:t>R2</w:t>
            </w:r>
          </w:p>
        </w:tc>
        <w:tc>
          <w:tcPr>
            <w:tcW w:w="808" w:type="pct"/>
            <w:tcBorders>
              <w:left w:val="single" w:sz="4" w:space="0" w:color="000000"/>
              <w:right w:val="single" w:sz="4" w:space="0" w:color="000000"/>
            </w:tcBorders>
          </w:tcPr>
          <w:p w14:paraId="319776E6" w14:textId="77777777" w:rsidR="00880409" w:rsidRPr="00827242" w:rsidRDefault="00783757" w:rsidP="00E10661">
            <w:pPr>
              <w:pStyle w:val="TableParagraph"/>
              <w:spacing w:before="39"/>
              <w:ind w:left="298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S0/0/0</w:t>
            </w:r>
          </w:p>
        </w:tc>
        <w:tc>
          <w:tcPr>
            <w:tcW w:w="857" w:type="pct"/>
            <w:tcBorders>
              <w:left w:val="single" w:sz="4" w:space="0" w:color="000000"/>
              <w:right w:val="single" w:sz="4" w:space="0" w:color="000000"/>
            </w:tcBorders>
          </w:tcPr>
          <w:p w14:paraId="1AB91253" w14:textId="77777777" w:rsidR="00880409" w:rsidRPr="00827242" w:rsidRDefault="00783757" w:rsidP="00E10661">
            <w:pPr>
              <w:pStyle w:val="TableParagraph"/>
              <w:spacing w:before="39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10.1.1.2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</w:tcPr>
          <w:p w14:paraId="4900B98B" w14:textId="77777777" w:rsidR="00880409" w:rsidRPr="00827242" w:rsidRDefault="00783757" w:rsidP="00E10661">
            <w:pPr>
              <w:pStyle w:val="TableParagraph"/>
              <w:spacing w:before="39"/>
              <w:ind w:right="-29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w w:val="105"/>
                <w:sz w:val="24"/>
                <w:szCs w:val="24"/>
              </w:rPr>
              <w:t>255.255.255.252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</w:tcPr>
          <w:p w14:paraId="3BDAD699" w14:textId="77777777" w:rsidR="00880409" w:rsidRPr="00827242" w:rsidRDefault="00783757" w:rsidP="00E10661">
            <w:pPr>
              <w:pStyle w:val="TableParagraph"/>
              <w:spacing w:before="16"/>
              <w:ind w:left="3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pacing w:val="-5"/>
                <w:w w:val="80"/>
                <w:sz w:val="24"/>
                <w:szCs w:val="24"/>
              </w:rPr>
              <w:t>N/A</w:t>
            </w:r>
          </w:p>
        </w:tc>
        <w:tc>
          <w:tcPr>
            <w:tcW w:w="899" w:type="pct"/>
            <w:tcBorders>
              <w:left w:val="single" w:sz="4" w:space="0" w:color="000000"/>
            </w:tcBorders>
          </w:tcPr>
          <w:p w14:paraId="556781E6" w14:textId="77777777" w:rsidR="00880409" w:rsidRPr="00827242" w:rsidRDefault="00783757" w:rsidP="00E10661">
            <w:pPr>
              <w:pStyle w:val="TableParagraph"/>
              <w:spacing w:before="16"/>
              <w:ind w:left="3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pacing w:val="-5"/>
                <w:w w:val="80"/>
                <w:sz w:val="24"/>
                <w:szCs w:val="24"/>
              </w:rPr>
              <w:t>N/A</w:t>
            </w:r>
          </w:p>
        </w:tc>
      </w:tr>
      <w:tr w:rsidR="00880409" w:rsidRPr="00827242" w14:paraId="0B0322BD" w14:textId="77777777" w:rsidTr="0068783E">
        <w:trPr>
          <w:trHeight w:val="364"/>
        </w:trPr>
        <w:tc>
          <w:tcPr>
            <w:tcW w:w="631" w:type="pct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3A4399CF" w14:textId="77777777" w:rsidR="00880409" w:rsidRPr="00827242" w:rsidRDefault="00880409" w:rsidP="00E106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tcBorders>
              <w:left w:val="single" w:sz="4" w:space="0" w:color="000000"/>
              <w:right w:val="single" w:sz="4" w:space="0" w:color="000000"/>
            </w:tcBorders>
          </w:tcPr>
          <w:p w14:paraId="4E707D54" w14:textId="77777777" w:rsidR="00880409" w:rsidRPr="00827242" w:rsidRDefault="00783757" w:rsidP="00E10661">
            <w:pPr>
              <w:pStyle w:val="TableParagraph"/>
              <w:spacing w:before="44"/>
              <w:ind w:left="298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z w:val="24"/>
                <w:szCs w:val="24"/>
              </w:rPr>
              <w:t>S0/0/1</w:t>
            </w:r>
            <w:r w:rsidRPr="00827242">
              <w:rPr>
                <w:rFonts w:ascii="Times New Roman" w:hAnsi="Times New Roman" w:cs="Times New Roman"/>
                <w:color w:val="010101"/>
                <w:spacing w:val="13"/>
                <w:sz w:val="24"/>
                <w:szCs w:val="24"/>
              </w:rPr>
              <w:t xml:space="preserve"> </w:t>
            </w: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(DCE)</w:t>
            </w:r>
          </w:p>
        </w:tc>
        <w:tc>
          <w:tcPr>
            <w:tcW w:w="857" w:type="pct"/>
            <w:tcBorders>
              <w:left w:val="single" w:sz="4" w:space="0" w:color="000000"/>
              <w:right w:val="single" w:sz="4" w:space="0" w:color="000000"/>
            </w:tcBorders>
          </w:tcPr>
          <w:p w14:paraId="4C84E545" w14:textId="77777777" w:rsidR="00880409" w:rsidRPr="00827242" w:rsidRDefault="00783757" w:rsidP="00E10661">
            <w:pPr>
              <w:pStyle w:val="TableParagraph"/>
              <w:spacing w:before="44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10.2.2.2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</w:tcPr>
          <w:p w14:paraId="215C552B" w14:textId="77777777" w:rsidR="00880409" w:rsidRPr="00827242" w:rsidRDefault="00783757" w:rsidP="00E10661">
            <w:pPr>
              <w:pStyle w:val="TableParagraph"/>
              <w:spacing w:before="44"/>
              <w:ind w:right="-29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w w:val="105"/>
                <w:sz w:val="24"/>
                <w:szCs w:val="24"/>
              </w:rPr>
              <w:t>255.255.255.252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</w:tcPr>
          <w:p w14:paraId="6E3C28F0" w14:textId="77777777" w:rsidR="00880409" w:rsidRPr="00827242" w:rsidRDefault="00783757" w:rsidP="00E10661">
            <w:pPr>
              <w:pStyle w:val="TableParagraph"/>
              <w:spacing w:before="21"/>
              <w:ind w:left="3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pacing w:val="-5"/>
                <w:w w:val="80"/>
                <w:sz w:val="24"/>
                <w:szCs w:val="24"/>
              </w:rPr>
              <w:t>N/A</w:t>
            </w:r>
          </w:p>
        </w:tc>
        <w:tc>
          <w:tcPr>
            <w:tcW w:w="899" w:type="pct"/>
            <w:tcBorders>
              <w:left w:val="single" w:sz="4" w:space="0" w:color="000000"/>
            </w:tcBorders>
          </w:tcPr>
          <w:p w14:paraId="14FB629F" w14:textId="77777777" w:rsidR="00880409" w:rsidRPr="00827242" w:rsidRDefault="00783757" w:rsidP="00E10661">
            <w:pPr>
              <w:pStyle w:val="TableParagraph"/>
              <w:spacing w:before="21"/>
              <w:ind w:left="3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pacing w:val="-5"/>
                <w:w w:val="80"/>
                <w:sz w:val="24"/>
                <w:szCs w:val="24"/>
              </w:rPr>
              <w:t>N/A</w:t>
            </w:r>
          </w:p>
        </w:tc>
      </w:tr>
      <w:tr w:rsidR="00880409" w:rsidRPr="00827242" w14:paraId="15F6142E" w14:textId="77777777" w:rsidTr="0068783E">
        <w:trPr>
          <w:trHeight w:val="367"/>
        </w:trPr>
        <w:tc>
          <w:tcPr>
            <w:tcW w:w="631" w:type="pct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14:paraId="12587040" w14:textId="77777777" w:rsidR="00880409" w:rsidRPr="00827242" w:rsidRDefault="00880409" w:rsidP="00E10661">
            <w:pPr>
              <w:pStyle w:val="TableParagraph"/>
              <w:spacing w:before="18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D6F494" w14:textId="77777777" w:rsidR="00880409" w:rsidRPr="00827242" w:rsidRDefault="00783757" w:rsidP="00E10661">
            <w:pPr>
              <w:pStyle w:val="TableParagraph"/>
              <w:spacing w:before="0"/>
              <w:ind w:left="292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5"/>
                <w:w w:val="105"/>
                <w:sz w:val="24"/>
                <w:szCs w:val="24"/>
              </w:rPr>
              <w:t>R3</w:t>
            </w:r>
          </w:p>
        </w:tc>
        <w:tc>
          <w:tcPr>
            <w:tcW w:w="808" w:type="pct"/>
            <w:tcBorders>
              <w:left w:val="single" w:sz="4" w:space="0" w:color="000000"/>
              <w:right w:val="single" w:sz="4" w:space="0" w:color="000000"/>
            </w:tcBorders>
          </w:tcPr>
          <w:p w14:paraId="0271CDDA" w14:textId="77777777" w:rsidR="00880409" w:rsidRPr="00827242" w:rsidRDefault="00783757" w:rsidP="00E10661">
            <w:pPr>
              <w:pStyle w:val="TableParagraph"/>
              <w:spacing w:before="49"/>
              <w:ind w:left="301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4"/>
                <w:sz w:val="24"/>
                <w:szCs w:val="24"/>
              </w:rPr>
              <w:t>G0/1</w:t>
            </w:r>
          </w:p>
        </w:tc>
        <w:tc>
          <w:tcPr>
            <w:tcW w:w="857" w:type="pct"/>
            <w:tcBorders>
              <w:left w:val="single" w:sz="4" w:space="0" w:color="000000"/>
              <w:right w:val="single" w:sz="4" w:space="0" w:color="000000"/>
            </w:tcBorders>
          </w:tcPr>
          <w:p w14:paraId="62F2CFE0" w14:textId="77777777" w:rsidR="00880409" w:rsidRPr="00827242" w:rsidRDefault="00783757" w:rsidP="00E10661">
            <w:pPr>
              <w:pStyle w:val="TableParagraph"/>
              <w:spacing w:before="49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192.168.3.1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</w:tcPr>
          <w:p w14:paraId="181DC09C" w14:textId="77777777" w:rsidR="00880409" w:rsidRPr="00827242" w:rsidRDefault="00783757" w:rsidP="00E10661">
            <w:pPr>
              <w:pStyle w:val="TableParagraph"/>
              <w:spacing w:before="49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</w:tcPr>
          <w:p w14:paraId="4872F14B" w14:textId="77777777" w:rsidR="00880409" w:rsidRPr="00827242" w:rsidRDefault="00783757" w:rsidP="00E10661">
            <w:pPr>
              <w:pStyle w:val="TableParagraph"/>
              <w:spacing w:before="26"/>
              <w:ind w:left="3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pacing w:val="-5"/>
                <w:w w:val="80"/>
                <w:sz w:val="24"/>
                <w:szCs w:val="24"/>
              </w:rPr>
              <w:t>N/A</w:t>
            </w:r>
          </w:p>
        </w:tc>
        <w:tc>
          <w:tcPr>
            <w:tcW w:w="899" w:type="pct"/>
            <w:tcBorders>
              <w:left w:val="single" w:sz="4" w:space="0" w:color="000000"/>
            </w:tcBorders>
          </w:tcPr>
          <w:p w14:paraId="7C9FB52A" w14:textId="77777777" w:rsidR="00880409" w:rsidRPr="00827242" w:rsidRDefault="00783757" w:rsidP="00E10661">
            <w:pPr>
              <w:pStyle w:val="TableParagraph"/>
              <w:spacing w:before="49"/>
              <w:ind w:left="291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z w:val="24"/>
                <w:szCs w:val="24"/>
              </w:rPr>
              <w:t>S3</w:t>
            </w:r>
            <w:r w:rsidRPr="00827242">
              <w:rPr>
                <w:rFonts w:ascii="Times New Roman" w:hAnsi="Times New Roman" w:cs="Times New Roman"/>
                <w:color w:val="010101"/>
                <w:spacing w:val="4"/>
                <w:sz w:val="24"/>
                <w:szCs w:val="24"/>
              </w:rPr>
              <w:t xml:space="preserve"> </w:t>
            </w:r>
            <w:r w:rsidRPr="00827242">
              <w:rPr>
                <w:rFonts w:ascii="Times New Roman" w:hAnsi="Times New Roman" w:cs="Times New Roman"/>
                <w:color w:val="010101"/>
                <w:spacing w:val="-4"/>
                <w:sz w:val="24"/>
                <w:szCs w:val="24"/>
              </w:rPr>
              <w:t>F0/5</w:t>
            </w:r>
          </w:p>
        </w:tc>
      </w:tr>
      <w:tr w:rsidR="00880409" w:rsidRPr="00827242" w14:paraId="5F6FB09F" w14:textId="77777777" w:rsidTr="0068783E">
        <w:trPr>
          <w:trHeight w:val="369"/>
        </w:trPr>
        <w:tc>
          <w:tcPr>
            <w:tcW w:w="631" w:type="pct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1C70EF5F" w14:textId="77777777" w:rsidR="00880409" w:rsidRPr="00827242" w:rsidRDefault="00880409" w:rsidP="00E106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" w:type="pct"/>
            <w:tcBorders>
              <w:left w:val="single" w:sz="4" w:space="0" w:color="000000"/>
              <w:right w:val="single" w:sz="4" w:space="0" w:color="000000"/>
            </w:tcBorders>
          </w:tcPr>
          <w:p w14:paraId="339BCE01" w14:textId="77777777" w:rsidR="00880409" w:rsidRPr="00827242" w:rsidRDefault="00783757" w:rsidP="00E10661">
            <w:pPr>
              <w:pStyle w:val="TableParagraph"/>
              <w:spacing w:before="47"/>
              <w:ind w:left="298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S0/0/1</w:t>
            </w:r>
          </w:p>
        </w:tc>
        <w:tc>
          <w:tcPr>
            <w:tcW w:w="857" w:type="pct"/>
            <w:tcBorders>
              <w:left w:val="single" w:sz="4" w:space="0" w:color="000000"/>
              <w:right w:val="single" w:sz="4" w:space="0" w:color="000000"/>
            </w:tcBorders>
          </w:tcPr>
          <w:p w14:paraId="7B3AC291" w14:textId="77777777" w:rsidR="00880409" w:rsidRPr="00827242" w:rsidRDefault="00783757" w:rsidP="00E10661">
            <w:pPr>
              <w:pStyle w:val="TableParagraph"/>
              <w:spacing w:before="47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10.2.2.1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</w:tcPr>
          <w:p w14:paraId="18473C73" w14:textId="77777777" w:rsidR="00880409" w:rsidRPr="00827242" w:rsidRDefault="00783757" w:rsidP="00E10661">
            <w:pPr>
              <w:pStyle w:val="TableParagraph"/>
              <w:spacing w:before="47"/>
              <w:ind w:right="-29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w w:val="105"/>
                <w:sz w:val="24"/>
                <w:szCs w:val="24"/>
              </w:rPr>
              <w:t>255.255.255.252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</w:tcPr>
          <w:p w14:paraId="7FE6C058" w14:textId="77777777" w:rsidR="00880409" w:rsidRPr="00827242" w:rsidRDefault="00783757" w:rsidP="00E10661">
            <w:pPr>
              <w:pStyle w:val="TableParagraph"/>
              <w:spacing w:before="24"/>
              <w:ind w:left="3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pacing w:val="-5"/>
                <w:w w:val="80"/>
                <w:sz w:val="24"/>
                <w:szCs w:val="24"/>
              </w:rPr>
              <w:t>N/A</w:t>
            </w:r>
          </w:p>
        </w:tc>
        <w:tc>
          <w:tcPr>
            <w:tcW w:w="899" w:type="pct"/>
            <w:tcBorders>
              <w:left w:val="single" w:sz="4" w:space="0" w:color="000000"/>
            </w:tcBorders>
          </w:tcPr>
          <w:p w14:paraId="526DF57D" w14:textId="77777777" w:rsidR="00880409" w:rsidRPr="00827242" w:rsidRDefault="00783757" w:rsidP="00E10661">
            <w:pPr>
              <w:pStyle w:val="TableParagraph"/>
              <w:spacing w:before="24"/>
              <w:ind w:left="3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b/>
                <w:color w:val="010101"/>
                <w:spacing w:val="-5"/>
                <w:w w:val="80"/>
                <w:sz w:val="24"/>
                <w:szCs w:val="24"/>
              </w:rPr>
              <w:t>N/A</w:t>
            </w:r>
          </w:p>
        </w:tc>
      </w:tr>
      <w:tr w:rsidR="00880409" w:rsidRPr="00827242" w14:paraId="3308C555" w14:textId="77777777" w:rsidTr="0068783E">
        <w:trPr>
          <w:trHeight w:val="359"/>
        </w:trPr>
        <w:tc>
          <w:tcPr>
            <w:tcW w:w="631" w:type="pct"/>
            <w:tcBorders>
              <w:left w:val="single" w:sz="4" w:space="0" w:color="000000"/>
              <w:right w:val="single" w:sz="4" w:space="0" w:color="000000"/>
            </w:tcBorders>
          </w:tcPr>
          <w:p w14:paraId="5AD7B966" w14:textId="77777777" w:rsidR="00880409" w:rsidRPr="00827242" w:rsidRDefault="00783757" w:rsidP="00E10661">
            <w:pPr>
              <w:pStyle w:val="TableParagraph"/>
              <w:ind w:left="292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z w:val="24"/>
                <w:szCs w:val="24"/>
              </w:rPr>
              <w:t>PC-</w:t>
            </w:r>
            <w:r w:rsidRPr="00827242">
              <w:rPr>
                <w:rFonts w:ascii="Times New Roman" w:hAnsi="Times New Roman" w:cs="Times New Roman"/>
                <w:color w:val="010101"/>
                <w:spacing w:val="-10"/>
                <w:sz w:val="24"/>
                <w:szCs w:val="24"/>
              </w:rPr>
              <w:t>A</w:t>
            </w:r>
          </w:p>
        </w:tc>
        <w:tc>
          <w:tcPr>
            <w:tcW w:w="808" w:type="pct"/>
            <w:tcBorders>
              <w:left w:val="single" w:sz="4" w:space="0" w:color="000000"/>
              <w:right w:val="single" w:sz="4" w:space="0" w:color="000000"/>
            </w:tcBorders>
          </w:tcPr>
          <w:p w14:paraId="20F05EA4" w14:textId="77777777" w:rsidR="00880409" w:rsidRPr="00827242" w:rsidRDefault="00783757" w:rsidP="00E10661">
            <w:pPr>
              <w:pStyle w:val="TableParagraph"/>
              <w:ind w:left="302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5"/>
                <w:sz w:val="24"/>
                <w:szCs w:val="24"/>
              </w:rPr>
              <w:t>NIC</w:t>
            </w:r>
          </w:p>
        </w:tc>
        <w:tc>
          <w:tcPr>
            <w:tcW w:w="857" w:type="pct"/>
            <w:tcBorders>
              <w:left w:val="single" w:sz="4" w:space="0" w:color="000000"/>
              <w:right w:val="single" w:sz="4" w:space="0" w:color="000000"/>
            </w:tcBorders>
          </w:tcPr>
          <w:p w14:paraId="406B7239" w14:textId="77777777" w:rsidR="00880409" w:rsidRPr="00827242" w:rsidRDefault="00783757" w:rsidP="00E10661">
            <w:pPr>
              <w:pStyle w:val="TableParagraph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192.168.1.3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</w:tcPr>
          <w:p w14:paraId="7509DAD5" w14:textId="77777777" w:rsidR="00880409" w:rsidRPr="00827242" w:rsidRDefault="00783757" w:rsidP="00E1066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902" w:type="pct"/>
            <w:tcBorders>
              <w:left w:val="single" w:sz="4" w:space="0" w:color="000000"/>
              <w:right w:val="single" w:sz="4" w:space="0" w:color="000000"/>
            </w:tcBorders>
          </w:tcPr>
          <w:p w14:paraId="161D0D53" w14:textId="77777777" w:rsidR="00880409" w:rsidRPr="00827242" w:rsidRDefault="00783757" w:rsidP="00E10661">
            <w:pPr>
              <w:pStyle w:val="TableParagraph"/>
              <w:ind w:left="294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192.168.1.1</w:t>
            </w:r>
          </w:p>
        </w:tc>
        <w:tc>
          <w:tcPr>
            <w:tcW w:w="899" w:type="pct"/>
            <w:tcBorders>
              <w:left w:val="single" w:sz="4" w:space="0" w:color="000000"/>
            </w:tcBorders>
          </w:tcPr>
          <w:p w14:paraId="7394EB03" w14:textId="77777777" w:rsidR="00880409" w:rsidRPr="00827242" w:rsidRDefault="00783757" w:rsidP="00E10661">
            <w:pPr>
              <w:pStyle w:val="TableParagraph"/>
              <w:ind w:left="291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z w:val="24"/>
                <w:szCs w:val="24"/>
              </w:rPr>
              <w:t>S1</w:t>
            </w:r>
            <w:r w:rsidRPr="00827242">
              <w:rPr>
                <w:rFonts w:ascii="Times New Roman" w:hAnsi="Times New Roman" w:cs="Times New Roman"/>
                <w:color w:val="010101"/>
                <w:spacing w:val="4"/>
                <w:sz w:val="24"/>
                <w:szCs w:val="24"/>
              </w:rPr>
              <w:t xml:space="preserve"> </w:t>
            </w:r>
            <w:r w:rsidRPr="00827242">
              <w:rPr>
                <w:rFonts w:ascii="Times New Roman" w:hAnsi="Times New Roman" w:cs="Times New Roman"/>
                <w:color w:val="010101"/>
                <w:spacing w:val="-4"/>
                <w:sz w:val="24"/>
                <w:szCs w:val="24"/>
              </w:rPr>
              <w:t>F0/6</w:t>
            </w:r>
          </w:p>
        </w:tc>
      </w:tr>
      <w:tr w:rsidR="00880409" w:rsidRPr="00827242" w14:paraId="34E1E5E9" w14:textId="77777777" w:rsidTr="0068783E">
        <w:trPr>
          <w:trHeight w:val="374"/>
        </w:trPr>
        <w:tc>
          <w:tcPr>
            <w:tcW w:w="631" w:type="pct"/>
          </w:tcPr>
          <w:p w14:paraId="72870F70" w14:textId="77777777" w:rsidR="00880409" w:rsidRPr="00827242" w:rsidRDefault="00783757" w:rsidP="00E10661">
            <w:pPr>
              <w:pStyle w:val="TableParagraph"/>
              <w:spacing w:before="48"/>
              <w:ind w:left="295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z w:val="24"/>
                <w:szCs w:val="24"/>
              </w:rPr>
              <w:t>PC-</w:t>
            </w:r>
            <w:r w:rsidRPr="00827242">
              <w:rPr>
                <w:rFonts w:ascii="Times New Roman" w:hAnsi="Times New Roman" w:cs="Times New Roman"/>
                <w:color w:val="010101"/>
                <w:spacing w:val="-10"/>
                <w:sz w:val="24"/>
                <w:szCs w:val="24"/>
              </w:rPr>
              <w:t>C</w:t>
            </w:r>
          </w:p>
        </w:tc>
        <w:tc>
          <w:tcPr>
            <w:tcW w:w="808" w:type="pct"/>
          </w:tcPr>
          <w:p w14:paraId="4268396B" w14:textId="77777777" w:rsidR="00880409" w:rsidRPr="00827242" w:rsidRDefault="00783757" w:rsidP="00E10661">
            <w:pPr>
              <w:pStyle w:val="TableParagraph"/>
              <w:spacing w:before="53"/>
              <w:ind w:left="304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5"/>
                <w:sz w:val="24"/>
                <w:szCs w:val="24"/>
              </w:rPr>
              <w:t>NIC</w:t>
            </w:r>
          </w:p>
        </w:tc>
        <w:tc>
          <w:tcPr>
            <w:tcW w:w="857" w:type="pct"/>
          </w:tcPr>
          <w:p w14:paraId="336F8FEB" w14:textId="77777777" w:rsidR="00880409" w:rsidRPr="00827242" w:rsidRDefault="00783757" w:rsidP="00E10661">
            <w:pPr>
              <w:pStyle w:val="TableParagraph"/>
              <w:spacing w:before="53"/>
              <w:ind w:left="302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192.168.3.3</w:t>
            </w:r>
          </w:p>
        </w:tc>
        <w:tc>
          <w:tcPr>
            <w:tcW w:w="902" w:type="pct"/>
            <w:tcBorders>
              <w:right w:val="single" w:sz="4" w:space="0" w:color="000000"/>
            </w:tcBorders>
          </w:tcPr>
          <w:p w14:paraId="59F1003D" w14:textId="77777777" w:rsidR="00880409" w:rsidRPr="00827242" w:rsidRDefault="00783757" w:rsidP="00E10661">
            <w:pPr>
              <w:pStyle w:val="TableParagraph"/>
              <w:spacing w:before="53"/>
              <w:ind w:left="298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255.255.255.0</w:t>
            </w:r>
          </w:p>
        </w:tc>
        <w:tc>
          <w:tcPr>
            <w:tcW w:w="902" w:type="pct"/>
            <w:tcBorders>
              <w:left w:val="single" w:sz="4" w:space="0" w:color="000000"/>
            </w:tcBorders>
          </w:tcPr>
          <w:p w14:paraId="0DA30426" w14:textId="77777777" w:rsidR="00880409" w:rsidRPr="00827242" w:rsidRDefault="00783757" w:rsidP="00E10661">
            <w:pPr>
              <w:pStyle w:val="TableParagraph"/>
              <w:spacing w:before="53"/>
              <w:ind w:left="294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192.168.3.1</w:t>
            </w:r>
          </w:p>
        </w:tc>
        <w:tc>
          <w:tcPr>
            <w:tcW w:w="899" w:type="pct"/>
          </w:tcPr>
          <w:p w14:paraId="41E2CD11" w14:textId="77777777" w:rsidR="00880409" w:rsidRPr="00827242" w:rsidRDefault="00783757" w:rsidP="00E10661">
            <w:pPr>
              <w:pStyle w:val="TableParagraph"/>
              <w:spacing w:before="53"/>
              <w:ind w:left="293"/>
              <w:rPr>
                <w:rFonts w:ascii="Times New Roman" w:hAnsi="Times New Roman" w:cs="Times New Roman"/>
                <w:sz w:val="24"/>
                <w:szCs w:val="24"/>
              </w:rPr>
            </w:pPr>
            <w:r w:rsidRPr="00827242">
              <w:rPr>
                <w:rFonts w:ascii="Times New Roman" w:hAnsi="Times New Roman" w:cs="Times New Roman"/>
                <w:color w:val="010101"/>
                <w:sz w:val="24"/>
                <w:szCs w:val="24"/>
              </w:rPr>
              <w:t>S3</w:t>
            </w:r>
            <w:r w:rsidRPr="00827242">
              <w:rPr>
                <w:rFonts w:ascii="Times New Roman" w:hAnsi="Times New Roman" w:cs="Times New Roman"/>
                <w:color w:val="010101"/>
                <w:spacing w:val="4"/>
                <w:sz w:val="24"/>
                <w:szCs w:val="24"/>
              </w:rPr>
              <w:t xml:space="preserve"> </w:t>
            </w:r>
            <w:r w:rsidRPr="00827242">
              <w:rPr>
                <w:rFonts w:ascii="Times New Roman" w:hAnsi="Times New Roman" w:cs="Times New Roman"/>
                <w:color w:val="010101"/>
                <w:spacing w:val="-2"/>
                <w:sz w:val="24"/>
                <w:szCs w:val="24"/>
              </w:rPr>
              <w:t>F0/18</w:t>
            </w:r>
          </w:p>
        </w:tc>
      </w:tr>
    </w:tbl>
    <w:p w14:paraId="593DE23A" w14:textId="77777777" w:rsidR="00880409" w:rsidRPr="00827242" w:rsidRDefault="00783757" w:rsidP="0068783E">
      <w:pPr>
        <w:spacing w:before="197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Objectives</w:t>
      </w:r>
    </w:p>
    <w:p w14:paraId="361CA8F5" w14:textId="77777777" w:rsidR="00880409" w:rsidRPr="00827242" w:rsidRDefault="00783757" w:rsidP="0068783E">
      <w:pPr>
        <w:pStyle w:val="ListParagraph"/>
        <w:numPr>
          <w:ilvl w:val="0"/>
          <w:numId w:val="7"/>
        </w:numPr>
        <w:tabs>
          <w:tab w:val="left" w:pos="1261"/>
        </w:tabs>
        <w:spacing w:before="143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Verify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connectivity</w:t>
      </w:r>
      <w:r w:rsidRPr="00827242">
        <w:rPr>
          <w:rFonts w:ascii="Times New Roman" w:hAnsi="Times New Roman" w:cs="Times New Roman"/>
          <w:color w:val="010101"/>
          <w:spacing w:val="2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among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devices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before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firewall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configuration.</w:t>
      </w:r>
    </w:p>
    <w:p w14:paraId="048A8956" w14:textId="77777777" w:rsidR="00880409" w:rsidRPr="00827242" w:rsidRDefault="00783757" w:rsidP="0068783E">
      <w:pPr>
        <w:pStyle w:val="ListParagraph"/>
        <w:numPr>
          <w:ilvl w:val="0"/>
          <w:numId w:val="7"/>
        </w:numPr>
        <w:tabs>
          <w:tab w:val="left" w:pos="1262"/>
        </w:tabs>
        <w:spacing w:before="113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Configure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zone-based</w:t>
      </w:r>
      <w:r w:rsidRPr="00827242">
        <w:rPr>
          <w:rFonts w:ascii="Times New Roman" w:hAnsi="Times New Roman" w:cs="Times New Roman"/>
          <w:color w:val="010101"/>
          <w:spacing w:val="1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policy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(ZPF)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firewall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on</w:t>
      </w:r>
      <w:r w:rsidRPr="00827242">
        <w:rPr>
          <w:rFonts w:ascii="Times New Roman" w:hAnsi="Times New Roman" w:cs="Times New Roman"/>
          <w:color w:val="010101"/>
          <w:spacing w:val="-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5"/>
          <w:sz w:val="24"/>
          <w:szCs w:val="24"/>
        </w:rPr>
        <w:t>R3.</w:t>
      </w:r>
    </w:p>
    <w:p w14:paraId="51C362E9" w14:textId="77777777" w:rsidR="00880409" w:rsidRPr="00827242" w:rsidRDefault="00783757" w:rsidP="0068783E">
      <w:pPr>
        <w:pStyle w:val="ListParagraph"/>
        <w:numPr>
          <w:ilvl w:val="0"/>
          <w:numId w:val="7"/>
        </w:numPr>
        <w:tabs>
          <w:tab w:val="left" w:pos="1261"/>
        </w:tabs>
        <w:spacing w:before="109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Verify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ZPF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firewall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functionality</w:t>
      </w:r>
      <w:r w:rsidRPr="00827242">
        <w:rPr>
          <w:rFonts w:ascii="Times New Roman" w:hAnsi="Times New Roman" w:cs="Times New Roman"/>
          <w:color w:val="010101"/>
          <w:spacing w:val="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using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ping,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SSH,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and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web</w:t>
      </w:r>
      <w:r w:rsidRPr="00827242">
        <w:rPr>
          <w:rFonts w:ascii="Times New Roman" w:hAnsi="Times New Roman" w:cs="Times New Roman"/>
          <w:color w:val="010101"/>
          <w:spacing w:val="-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browser.</w:t>
      </w:r>
    </w:p>
    <w:p w14:paraId="4FB6671A" w14:textId="77777777" w:rsidR="00880409" w:rsidRPr="00827242" w:rsidRDefault="00880409" w:rsidP="0068783E">
      <w:pPr>
        <w:pStyle w:val="BodyText"/>
        <w:spacing w:before="39"/>
        <w:rPr>
          <w:rFonts w:ascii="Times New Roman" w:hAnsi="Times New Roman" w:cs="Times New Roman"/>
          <w:sz w:val="24"/>
          <w:szCs w:val="24"/>
        </w:rPr>
      </w:pPr>
    </w:p>
    <w:p w14:paraId="080343BC" w14:textId="77777777" w:rsidR="0068783E" w:rsidRPr="00827242" w:rsidRDefault="0068783E" w:rsidP="0068783E">
      <w:pPr>
        <w:pStyle w:val="Heading3"/>
        <w:ind w:left="0"/>
        <w:rPr>
          <w:rFonts w:ascii="Times New Roman" w:hAnsi="Times New Roman" w:cs="Times New Roman"/>
          <w:color w:val="010101"/>
          <w:spacing w:val="-2"/>
          <w:sz w:val="24"/>
          <w:szCs w:val="24"/>
        </w:rPr>
      </w:pPr>
    </w:p>
    <w:p w14:paraId="239E1DD9" w14:textId="0B1A38D7" w:rsidR="00880409" w:rsidRPr="00827242" w:rsidRDefault="00783757" w:rsidP="0068783E">
      <w:pPr>
        <w:pStyle w:val="Heading3"/>
        <w:ind w:left="0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Background/Scenario</w:t>
      </w:r>
    </w:p>
    <w:p w14:paraId="03EBD9AA" w14:textId="77777777" w:rsidR="00880409" w:rsidRPr="00827242" w:rsidRDefault="00783757" w:rsidP="0068783E">
      <w:pPr>
        <w:pStyle w:val="BodyText"/>
        <w:spacing w:before="124" w:line="276" w:lineRule="auto"/>
        <w:ind w:right="632" w:firstLine="3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lastRenderedPageBreak/>
        <w:t>ZPFs are the latest development</w:t>
      </w:r>
      <w:r w:rsidRPr="00827242">
        <w:rPr>
          <w:rFonts w:ascii="Times New Roman" w:hAnsi="Times New Roman" w:cs="Times New Roman"/>
          <w:color w:val="010101"/>
          <w:spacing w:val="4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 the evolution</w:t>
      </w:r>
      <w:r w:rsidRPr="00827242">
        <w:rPr>
          <w:rFonts w:ascii="Times New Roman" w:hAnsi="Times New Roman" w:cs="Times New Roman"/>
          <w:color w:val="010101"/>
          <w:spacing w:val="3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of Cisco firewall technologies.</w:t>
      </w:r>
      <w:r w:rsidRPr="00827242">
        <w:rPr>
          <w:rFonts w:ascii="Times New Roman" w:hAnsi="Times New Roman" w:cs="Times New Roman"/>
          <w:color w:val="010101"/>
          <w:spacing w:val="3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 this activity,</w:t>
      </w:r>
      <w:r w:rsidRPr="00827242">
        <w:rPr>
          <w:rFonts w:ascii="Times New Roman" w:hAnsi="Times New Roman" w:cs="Times New Roman"/>
          <w:color w:val="010101"/>
          <w:spacing w:val="2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you will configure</w:t>
      </w:r>
      <w:r w:rsidRPr="00827242">
        <w:rPr>
          <w:rFonts w:ascii="Times New Roman" w:hAnsi="Times New Roman" w:cs="Times New Roman"/>
          <w:color w:val="010101"/>
          <w:spacing w:val="2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</w:t>
      </w:r>
      <w:r w:rsidRPr="00827242">
        <w:rPr>
          <w:rFonts w:ascii="Times New Roman" w:hAnsi="Times New Roman" w:cs="Times New Roman"/>
          <w:color w:val="010101"/>
          <w:spacing w:val="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basic</w:t>
      </w:r>
      <w:r w:rsidRPr="00827242">
        <w:rPr>
          <w:rFonts w:ascii="Times New Roman" w:hAnsi="Times New Roman" w:cs="Times New Roman"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ZPF</w:t>
      </w:r>
      <w:r w:rsidRPr="00827242">
        <w:rPr>
          <w:rFonts w:ascii="Times New Roman" w:hAnsi="Times New Roman" w:cs="Times New Roman"/>
          <w:color w:val="010101"/>
          <w:spacing w:val="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on</w:t>
      </w:r>
      <w:r w:rsidRPr="00827242">
        <w:rPr>
          <w:rFonts w:ascii="Times New Roman" w:hAnsi="Times New Roman" w:cs="Times New Roman"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</w:t>
      </w:r>
      <w:r w:rsidRPr="00827242">
        <w:rPr>
          <w:rFonts w:ascii="Times New Roman" w:hAnsi="Times New Roman" w:cs="Times New Roman"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edge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router</w:t>
      </w:r>
      <w:r w:rsidRPr="00827242">
        <w:rPr>
          <w:rFonts w:ascii="Times New Roman" w:hAnsi="Times New Roman" w:cs="Times New Roman"/>
          <w:color w:val="010101"/>
          <w:spacing w:val="1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R3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that</w:t>
      </w:r>
      <w:r w:rsidRPr="00827242">
        <w:rPr>
          <w:rFonts w:ascii="Times New Roman" w:hAnsi="Times New Roman" w:cs="Times New Roman"/>
          <w:color w:val="010101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allows</w:t>
      </w:r>
      <w:r w:rsidRPr="00827242">
        <w:rPr>
          <w:rFonts w:ascii="Times New Roman" w:hAnsi="Times New Roman" w:cs="Times New Roman"/>
          <w:color w:val="010101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internal</w:t>
      </w:r>
      <w:r w:rsidRPr="00827242">
        <w:rPr>
          <w:rFonts w:ascii="Times New Roman" w:hAnsi="Times New Roman" w:cs="Times New Roman"/>
          <w:color w:val="010101"/>
          <w:spacing w:val="2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hosts</w:t>
      </w:r>
      <w:r w:rsidRPr="00827242">
        <w:rPr>
          <w:rFonts w:ascii="Times New Roman" w:hAnsi="Times New Roman" w:cs="Times New Roman"/>
          <w:color w:val="010101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access</w:t>
      </w:r>
      <w:r w:rsidRPr="00827242">
        <w:rPr>
          <w:rFonts w:ascii="Times New Roman" w:hAnsi="Times New Roman" w:cs="Times New Roman"/>
          <w:color w:val="010101"/>
          <w:spacing w:val="2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 external</w:t>
      </w:r>
      <w:r w:rsidRPr="00827242">
        <w:rPr>
          <w:rFonts w:ascii="Times New Roman" w:hAnsi="Times New Roman" w:cs="Times New Roman"/>
          <w:color w:val="010101"/>
          <w:spacing w:val="2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resources</w:t>
      </w:r>
      <w:r w:rsidRPr="00827242">
        <w:rPr>
          <w:rFonts w:ascii="Times New Roman" w:hAnsi="Times New Roman" w:cs="Times New Roman"/>
          <w:color w:val="010101"/>
          <w:spacing w:val="2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and blocks external hosts from accessing internal resources.</w:t>
      </w:r>
      <w:r w:rsidRPr="00827242">
        <w:rPr>
          <w:rFonts w:ascii="Times New Roman" w:hAnsi="Times New Roman" w:cs="Times New Roman"/>
          <w:color w:val="010101"/>
          <w:spacing w:val="2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You will then verify firewall functionality</w:t>
      </w:r>
      <w:r w:rsidRPr="00827242">
        <w:rPr>
          <w:rFonts w:ascii="Times New Roman" w:hAnsi="Times New Roman" w:cs="Times New Roman"/>
          <w:color w:val="010101"/>
          <w:spacing w:val="2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from internal and external hosts.</w:t>
      </w:r>
    </w:p>
    <w:p w14:paraId="0A09FB58" w14:textId="77777777" w:rsidR="00880409" w:rsidRPr="00827242" w:rsidRDefault="00783757" w:rsidP="0068783E">
      <w:pPr>
        <w:pStyle w:val="BodyText"/>
        <w:spacing w:before="114" w:line="276" w:lineRule="auto"/>
        <w:ind w:left="3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routers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have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been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pre-configured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with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follow</w:t>
      </w:r>
      <w:r w:rsidRPr="00827242">
        <w:rPr>
          <w:rFonts w:ascii="Times New Roman" w:hAnsi="Times New Roman" w:cs="Times New Roman"/>
          <w:color w:val="212121"/>
          <w:spacing w:val="-2"/>
          <w:sz w:val="24"/>
          <w:szCs w:val="24"/>
        </w:rPr>
        <w:t>i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ng</w:t>
      </w:r>
      <w:r w:rsidRPr="00827242">
        <w:rPr>
          <w:rFonts w:ascii="Times New Roman" w:hAnsi="Times New Roman" w:cs="Times New Roman"/>
          <w:color w:val="414141"/>
          <w:spacing w:val="-2"/>
          <w:sz w:val="24"/>
          <w:szCs w:val="24"/>
        </w:rPr>
        <w:t>:</w:t>
      </w:r>
    </w:p>
    <w:p w14:paraId="3BFC155E" w14:textId="2C1AE4C7" w:rsidR="00880409" w:rsidRPr="00827242" w:rsidRDefault="00783757" w:rsidP="0068783E">
      <w:pPr>
        <w:pStyle w:val="ListParagraph"/>
        <w:numPr>
          <w:ilvl w:val="0"/>
          <w:numId w:val="8"/>
        </w:numPr>
        <w:tabs>
          <w:tab w:val="left" w:pos="1613"/>
        </w:tabs>
        <w:spacing w:before="123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Console</w:t>
      </w:r>
      <w:r w:rsidRPr="00827242">
        <w:rPr>
          <w:rFonts w:ascii="Times New Roman" w:hAnsi="Times New Roman" w:cs="Times New Roman"/>
          <w:color w:val="010101"/>
          <w:spacing w:val="2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password</w:t>
      </w:r>
      <w:r w:rsidRPr="00827242">
        <w:rPr>
          <w:rFonts w:ascii="Times New Roman" w:hAnsi="Times New Roman" w:cs="Times New Roman"/>
          <w:color w:val="414141"/>
          <w:sz w:val="24"/>
          <w:szCs w:val="24"/>
        </w:rPr>
        <w:t>:</w:t>
      </w:r>
      <w:r w:rsidRPr="00827242">
        <w:rPr>
          <w:rFonts w:ascii="Times New Roman" w:hAnsi="Times New Roman" w:cs="Times New Roman"/>
          <w:color w:val="41414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ciscoconpa55</w:t>
      </w:r>
    </w:p>
    <w:p w14:paraId="50CC8C0B" w14:textId="1E2FD569" w:rsidR="00880409" w:rsidRPr="00827242" w:rsidRDefault="00783757" w:rsidP="0068783E">
      <w:pPr>
        <w:pStyle w:val="ListParagraph"/>
        <w:numPr>
          <w:ilvl w:val="0"/>
          <w:numId w:val="8"/>
        </w:numPr>
        <w:tabs>
          <w:tab w:val="left" w:pos="1612"/>
        </w:tabs>
        <w:spacing w:before="7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Password</w:t>
      </w:r>
      <w:r w:rsidRPr="00827242">
        <w:rPr>
          <w:rFonts w:ascii="Times New Roman" w:hAnsi="Times New Roman" w:cs="Times New Roman"/>
          <w:color w:val="010101"/>
          <w:spacing w:val="2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for</w:t>
      </w:r>
      <w:r w:rsidRPr="00827242">
        <w:rPr>
          <w:rFonts w:ascii="Times New Roman" w:hAnsi="Times New Roman" w:cs="Times New Roman"/>
          <w:color w:val="010101"/>
          <w:spacing w:val="18"/>
          <w:sz w:val="24"/>
          <w:szCs w:val="24"/>
        </w:rPr>
        <w:t xml:space="preserve"> </w:t>
      </w:r>
      <w:proofErr w:type="spellStart"/>
      <w:r w:rsidRPr="00827242">
        <w:rPr>
          <w:rFonts w:ascii="Times New Roman" w:hAnsi="Times New Roman" w:cs="Times New Roman"/>
          <w:color w:val="010101"/>
          <w:sz w:val="24"/>
          <w:szCs w:val="24"/>
        </w:rPr>
        <w:t>vty</w:t>
      </w:r>
      <w:proofErr w:type="spellEnd"/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lines</w:t>
      </w:r>
      <w:r w:rsidRPr="00827242">
        <w:rPr>
          <w:rFonts w:ascii="Times New Roman" w:hAnsi="Times New Roman" w:cs="Times New Roman"/>
          <w:color w:val="414141"/>
          <w:sz w:val="24"/>
          <w:szCs w:val="24"/>
        </w:rPr>
        <w:t>:</w:t>
      </w:r>
      <w:r w:rsidRPr="00827242">
        <w:rPr>
          <w:rFonts w:ascii="Times New Roman" w:hAnsi="Times New Roman" w:cs="Times New Roman"/>
          <w:color w:val="414141"/>
          <w:spacing w:val="-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ciscovtypa55</w:t>
      </w:r>
    </w:p>
    <w:p w14:paraId="5225541E" w14:textId="3D05AFA3" w:rsidR="00880409" w:rsidRPr="00827242" w:rsidRDefault="00783757" w:rsidP="0068783E">
      <w:pPr>
        <w:pStyle w:val="ListParagraph"/>
        <w:numPr>
          <w:ilvl w:val="0"/>
          <w:numId w:val="8"/>
        </w:numPr>
        <w:tabs>
          <w:tab w:val="left" w:pos="1612"/>
        </w:tabs>
        <w:spacing w:before="41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Enable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password:</w:t>
      </w:r>
      <w:r w:rsidRPr="00827242">
        <w:rPr>
          <w:rFonts w:ascii="Times New Roman" w:hAnsi="Times New Roman" w:cs="Times New Roman"/>
          <w:color w:val="010101"/>
          <w:spacing w:val="2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ciscoenpa55</w:t>
      </w:r>
    </w:p>
    <w:p w14:paraId="7D18DFBB" w14:textId="54B4F41C" w:rsidR="00880409" w:rsidRPr="00827242" w:rsidRDefault="00783757" w:rsidP="0068783E">
      <w:pPr>
        <w:pStyle w:val="BodyText"/>
        <w:numPr>
          <w:ilvl w:val="0"/>
          <w:numId w:val="8"/>
        </w:numPr>
        <w:tabs>
          <w:tab w:val="left" w:pos="1612"/>
        </w:tabs>
        <w:spacing w:before="50" w:line="276" w:lineRule="auto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Host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names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and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IP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addressing</w:t>
      </w:r>
    </w:p>
    <w:p w14:paraId="3E4C0B29" w14:textId="5FF1A788" w:rsidR="00880409" w:rsidRPr="00827242" w:rsidRDefault="00783757" w:rsidP="0068783E">
      <w:pPr>
        <w:pStyle w:val="ListParagraph"/>
        <w:numPr>
          <w:ilvl w:val="0"/>
          <w:numId w:val="8"/>
        </w:numPr>
        <w:tabs>
          <w:tab w:val="left" w:pos="1608"/>
        </w:tabs>
        <w:spacing w:before="41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Local</w:t>
      </w:r>
      <w:r w:rsidRPr="00827242">
        <w:rPr>
          <w:rFonts w:ascii="Times New Roman" w:hAnsi="Times New Roman" w:cs="Times New Roman"/>
          <w:color w:val="010101"/>
          <w:spacing w:val="-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username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and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password: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Admin</w:t>
      </w:r>
      <w:r w:rsidRPr="00827242">
        <w:rPr>
          <w:rFonts w:ascii="Times New Roman" w:hAnsi="Times New Roman" w:cs="Times New Roman"/>
          <w:b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/</w:t>
      </w:r>
      <w:r w:rsidRPr="00827242">
        <w:rPr>
          <w:rFonts w:ascii="Times New Roman" w:hAnsi="Times New Roman" w:cs="Times New Roman"/>
          <w:b/>
          <w:color w:val="010101"/>
          <w:spacing w:val="3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Adminpa55</w:t>
      </w:r>
    </w:p>
    <w:p w14:paraId="7BBA5ADC" w14:textId="77777777" w:rsidR="0068783E" w:rsidRPr="00827242" w:rsidRDefault="00783757" w:rsidP="0068783E">
      <w:pPr>
        <w:pStyle w:val="BodyText"/>
        <w:numPr>
          <w:ilvl w:val="0"/>
          <w:numId w:val="8"/>
        </w:numPr>
        <w:tabs>
          <w:tab w:val="left" w:pos="1614"/>
        </w:tabs>
        <w:spacing w:before="51" w:line="276" w:lineRule="auto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Static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routing</w:t>
      </w:r>
    </w:p>
    <w:p w14:paraId="55A8A1D3" w14:textId="618D1062" w:rsidR="00880409" w:rsidRPr="00827242" w:rsidRDefault="00783757" w:rsidP="0068783E">
      <w:pPr>
        <w:pStyle w:val="BodyText"/>
        <w:tabs>
          <w:tab w:val="left" w:pos="1614"/>
        </w:tabs>
        <w:spacing w:before="51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27242">
        <w:rPr>
          <w:rFonts w:ascii="Times New Roman" w:hAnsi="Times New Roman" w:cs="Times New Roman"/>
          <w:b/>
          <w:bCs/>
          <w:color w:val="010101"/>
          <w:w w:val="105"/>
          <w:sz w:val="24"/>
          <w:szCs w:val="24"/>
        </w:rPr>
        <w:t>For</w:t>
      </w:r>
      <w:r w:rsidRPr="00827242">
        <w:rPr>
          <w:rFonts w:ascii="Times New Roman" w:hAnsi="Times New Roman" w:cs="Times New Roman"/>
          <w:b/>
          <w:bCs/>
          <w:color w:val="010101"/>
          <w:spacing w:val="-1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bCs/>
          <w:color w:val="010101"/>
          <w:w w:val="105"/>
          <w:sz w:val="24"/>
          <w:szCs w:val="24"/>
        </w:rPr>
        <w:t>all</w:t>
      </w:r>
      <w:r w:rsidRPr="00827242">
        <w:rPr>
          <w:rFonts w:ascii="Times New Roman" w:hAnsi="Times New Roman" w:cs="Times New Roman"/>
          <w:b/>
          <w:bCs/>
          <w:color w:val="010101"/>
          <w:spacing w:val="-2"/>
          <w:w w:val="105"/>
          <w:sz w:val="24"/>
          <w:szCs w:val="24"/>
        </w:rPr>
        <w:t xml:space="preserve"> routers</w:t>
      </w:r>
    </w:p>
    <w:p w14:paraId="4154EF33" w14:textId="77777777" w:rsidR="00880409" w:rsidRPr="00827242" w:rsidRDefault="00783757" w:rsidP="0068783E">
      <w:pPr>
        <w:pStyle w:val="BodyText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7242">
        <w:rPr>
          <w:rFonts w:ascii="Times New Roman" w:hAnsi="Times New Roman" w:cs="Times New Roman"/>
          <w:b/>
          <w:bCs/>
          <w:color w:val="010101"/>
          <w:spacing w:val="-2"/>
          <w:w w:val="105"/>
          <w:sz w:val="24"/>
          <w:szCs w:val="24"/>
        </w:rPr>
        <w:t>Rl</w:t>
      </w:r>
      <w:proofErr w:type="spellEnd"/>
      <w:r w:rsidRPr="00827242">
        <w:rPr>
          <w:rFonts w:ascii="Times New Roman" w:hAnsi="Times New Roman" w:cs="Times New Roman"/>
          <w:b/>
          <w:bCs/>
          <w:color w:val="010101"/>
          <w:spacing w:val="-2"/>
          <w:w w:val="105"/>
          <w:sz w:val="24"/>
          <w:szCs w:val="24"/>
        </w:rPr>
        <w:t>(config)#line</w:t>
      </w:r>
      <w:r w:rsidRPr="00827242">
        <w:rPr>
          <w:rFonts w:ascii="Times New Roman" w:hAnsi="Times New Roman" w:cs="Times New Roman"/>
          <w:b/>
          <w:bCs/>
          <w:color w:val="010101"/>
          <w:spacing w:val="-30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bCs/>
          <w:color w:val="010101"/>
          <w:spacing w:val="-2"/>
          <w:w w:val="105"/>
          <w:sz w:val="24"/>
          <w:szCs w:val="24"/>
        </w:rPr>
        <w:t>c</w:t>
      </w:r>
      <w:r w:rsidRPr="00827242">
        <w:rPr>
          <w:rFonts w:ascii="Times New Roman" w:hAnsi="Times New Roman" w:cs="Times New Roman"/>
          <w:b/>
          <w:bCs/>
          <w:color w:val="010101"/>
          <w:spacing w:val="-4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bCs/>
          <w:color w:val="010101"/>
          <w:spacing w:val="-10"/>
          <w:w w:val="105"/>
          <w:sz w:val="24"/>
          <w:szCs w:val="24"/>
        </w:rPr>
        <w:t>0</w:t>
      </w:r>
    </w:p>
    <w:p w14:paraId="4AAE93FD" w14:textId="2141060C" w:rsidR="00880409" w:rsidRPr="00827242" w:rsidRDefault="00783757" w:rsidP="0068783E">
      <w:pPr>
        <w:pStyle w:val="BodyText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Rl</w:t>
      </w:r>
      <w:proofErr w:type="spellEnd"/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(config-</w:t>
      </w:r>
      <w:proofErr w:type="gramStart"/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line)#</w:t>
      </w:r>
      <w:proofErr w:type="gramEnd"/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password</w:t>
      </w:r>
      <w:r w:rsidRPr="00827242">
        <w:rPr>
          <w:rFonts w:ascii="Times New Roman" w:hAnsi="Times New Roman" w:cs="Times New Roman"/>
          <w:b/>
          <w:bCs/>
          <w:color w:val="010101"/>
          <w:spacing w:val="4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bCs/>
          <w:color w:val="010101"/>
          <w:spacing w:val="-2"/>
          <w:sz w:val="24"/>
          <w:szCs w:val="24"/>
        </w:rPr>
        <w:t>ciscoconpa55</w:t>
      </w:r>
    </w:p>
    <w:p w14:paraId="084A30DB" w14:textId="77777777" w:rsidR="0068783E" w:rsidRPr="00827242" w:rsidRDefault="00783757" w:rsidP="0068783E">
      <w:pPr>
        <w:pStyle w:val="BodyText"/>
        <w:spacing w:line="276" w:lineRule="auto"/>
        <w:ind w:right="6664"/>
        <w:rPr>
          <w:rFonts w:ascii="Times New Roman" w:hAnsi="Times New Roman" w:cs="Times New Roman"/>
          <w:b/>
          <w:bCs/>
          <w:color w:val="010101"/>
          <w:spacing w:val="-2"/>
          <w:sz w:val="24"/>
          <w:szCs w:val="24"/>
        </w:rPr>
      </w:pPr>
      <w:proofErr w:type="spellStart"/>
      <w:r w:rsidRPr="00827242">
        <w:rPr>
          <w:rFonts w:ascii="Times New Roman" w:hAnsi="Times New Roman" w:cs="Times New Roman"/>
          <w:b/>
          <w:bCs/>
          <w:color w:val="010101"/>
          <w:spacing w:val="-2"/>
          <w:sz w:val="24"/>
          <w:szCs w:val="24"/>
        </w:rPr>
        <w:t>Rl</w:t>
      </w:r>
      <w:proofErr w:type="spellEnd"/>
      <w:r w:rsidRPr="00827242">
        <w:rPr>
          <w:rFonts w:ascii="Times New Roman" w:hAnsi="Times New Roman" w:cs="Times New Roman"/>
          <w:b/>
          <w:bCs/>
          <w:color w:val="010101"/>
          <w:spacing w:val="-2"/>
          <w:sz w:val="24"/>
          <w:szCs w:val="24"/>
        </w:rPr>
        <w:t>(config-</w:t>
      </w:r>
      <w:proofErr w:type="gramStart"/>
      <w:r w:rsidRPr="00827242">
        <w:rPr>
          <w:rFonts w:ascii="Times New Roman" w:hAnsi="Times New Roman" w:cs="Times New Roman"/>
          <w:b/>
          <w:bCs/>
          <w:color w:val="010101"/>
          <w:spacing w:val="-2"/>
          <w:sz w:val="24"/>
          <w:szCs w:val="24"/>
        </w:rPr>
        <w:t>line)#</w:t>
      </w:r>
      <w:proofErr w:type="gramEnd"/>
      <w:r w:rsidRPr="00827242">
        <w:rPr>
          <w:rFonts w:ascii="Times New Roman" w:hAnsi="Times New Roman" w:cs="Times New Roman"/>
          <w:b/>
          <w:bCs/>
          <w:color w:val="010101"/>
          <w:spacing w:val="-2"/>
          <w:sz w:val="24"/>
          <w:szCs w:val="24"/>
        </w:rPr>
        <w:t xml:space="preserve">exit </w:t>
      </w:r>
    </w:p>
    <w:p w14:paraId="2670261B" w14:textId="19811688" w:rsidR="00880409" w:rsidRPr="00827242" w:rsidRDefault="00783757" w:rsidP="0068783E">
      <w:pPr>
        <w:pStyle w:val="BodyText"/>
        <w:spacing w:line="276" w:lineRule="auto"/>
        <w:ind w:right="666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Rl</w:t>
      </w:r>
      <w:proofErr w:type="spellEnd"/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(config)#line</w:t>
      </w:r>
      <w:r w:rsidR="0068783E" w:rsidRPr="00827242">
        <w:rPr>
          <w:rFonts w:ascii="Times New Roman" w:hAnsi="Times New Roman" w:cs="Times New Roman"/>
          <w:b/>
          <w:bCs/>
          <w:color w:val="010101"/>
          <w:spacing w:val="-13"/>
          <w:sz w:val="24"/>
          <w:szCs w:val="24"/>
        </w:rPr>
        <w:t xml:space="preserve"> </w:t>
      </w:r>
      <w:proofErr w:type="spellStart"/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vty</w:t>
      </w:r>
      <w:proofErr w:type="spellEnd"/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 xml:space="preserve"> O 4</w:t>
      </w:r>
    </w:p>
    <w:p w14:paraId="3772A171" w14:textId="77777777" w:rsidR="00880409" w:rsidRPr="00827242" w:rsidRDefault="00783757" w:rsidP="0068783E">
      <w:pPr>
        <w:pStyle w:val="BodyText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Rl</w:t>
      </w:r>
      <w:proofErr w:type="spellEnd"/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(config-</w:t>
      </w:r>
      <w:proofErr w:type="gramStart"/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line)#</w:t>
      </w:r>
      <w:proofErr w:type="gramEnd"/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password</w:t>
      </w:r>
      <w:r w:rsidRPr="00827242">
        <w:rPr>
          <w:rFonts w:ascii="Times New Roman" w:hAnsi="Times New Roman" w:cs="Times New Roman"/>
          <w:b/>
          <w:bCs/>
          <w:color w:val="010101"/>
          <w:spacing w:val="4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bCs/>
          <w:color w:val="010101"/>
          <w:spacing w:val="-2"/>
          <w:sz w:val="24"/>
          <w:szCs w:val="24"/>
        </w:rPr>
        <w:t>ciscovtypa55</w:t>
      </w:r>
    </w:p>
    <w:p w14:paraId="4731F2CF" w14:textId="77777777" w:rsidR="0068783E" w:rsidRPr="00827242" w:rsidRDefault="00783757" w:rsidP="0068783E">
      <w:pPr>
        <w:pStyle w:val="BodyText"/>
        <w:spacing w:line="276" w:lineRule="auto"/>
        <w:ind w:right="4967"/>
        <w:rPr>
          <w:rFonts w:ascii="Times New Roman" w:hAnsi="Times New Roman" w:cs="Times New Roman"/>
          <w:b/>
          <w:bCs/>
          <w:color w:val="010101"/>
          <w:spacing w:val="40"/>
          <w:w w:val="105"/>
          <w:sz w:val="24"/>
          <w:szCs w:val="24"/>
        </w:rPr>
      </w:pPr>
      <w:proofErr w:type="spellStart"/>
      <w:r w:rsidRPr="00827242">
        <w:rPr>
          <w:rFonts w:ascii="Times New Roman" w:hAnsi="Times New Roman" w:cs="Times New Roman"/>
          <w:b/>
          <w:bCs/>
          <w:color w:val="010101"/>
          <w:spacing w:val="-2"/>
          <w:w w:val="105"/>
          <w:sz w:val="24"/>
          <w:szCs w:val="24"/>
        </w:rPr>
        <w:t>Rl</w:t>
      </w:r>
      <w:proofErr w:type="spellEnd"/>
      <w:r w:rsidRPr="00827242">
        <w:rPr>
          <w:rFonts w:ascii="Times New Roman" w:hAnsi="Times New Roman" w:cs="Times New Roman"/>
          <w:b/>
          <w:bCs/>
          <w:color w:val="010101"/>
          <w:spacing w:val="-2"/>
          <w:w w:val="105"/>
          <w:sz w:val="24"/>
          <w:szCs w:val="24"/>
        </w:rPr>
        <w:t>(config-</w:t>
      </w:r>
      <w:proofErr w:type="gramStart"/>
      <w:r w:rsidRPr="00827242">
        <w:rPr>
          <w:rFonts w:ascii="Times New Roman" w:hAnsi="Times New Roman" w:cs="Times New Roman"/>
          <w:b/>
          <w:bCs/>
          <w:color w:val="010101"/>
          <w:spacing w:val="-2"/>
          <w:w w:val="105"/>
          <w:sz w:val="24"/>
          <w:szCs w:val="24"/>
        </w:rPr>
        <w:t>line)#</w:t>
      </w:r>
      <w:proofErr w:type="gramEnd"/>
      <w:r w:rsidRPr="00827242">
        <w:rPr>
          <w:rFonts w:ascii="Times New Roman" w:hAnsi="Times New Roman" w:cs="Times New Roman"/>
          <w:b/>
          <w:bCs/>
          <w:color w:val="010101"/>
          <w:spacing w:val="-2"/>
          <w:w w:val="105"/>
          <w:sz w:val="24"/>
          <w:szCs w:val="24"/>
        </w:rPr>
        <w:t>exit</w:t>
      </w:r>
      <w:r w:rsidRPr="00827242">
        <w:rPr>
          <w:rFonts w:ascii="Times New Roman" w:hAnsi="Times New Roman" w:cs="Times New Roman"/>
          <w:b/>
          <w:bCs/>
          <w:color w:val="010101"/>
          <w:spacing w:val="40"/>
          <w:w w:val="105"/>
          <w:sz w:val="24"/>
          <w:szCs w:val="24"/>
        </w:rPr>
        <w:t xml:space="preserve"> </w:t>
      </w:r>
    </w:p>
    <w:p w14:paraId="43A83867" w14:textId="0AF72ACF" w:rsidR="00880409" w:rsidRPr="00827242" w:rsidRDefault="00783757" w:rsidP="0068783E">
      <w:pPr>
        <w:pStyle w:val="BodyText"/>
        <w:spacing w:line="276" w:lineRule="auto"/>
        <w:ind w:right="4967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Rl</w:t>
      </w:r>
      <w:proofErr w:type="spellEnd"/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(config)#enable password</w:t>
      </w:r>
      <w:r w:rsidRPr="00827242">
        <w:rPr>
          <w:rFonts w:ascii="Times New Roman" w:hAnsi="Times New Roman" w:cs="Times New Roman"/>
          <w:b/>
          <w:bCs/>
          <w:color w:val="010101"/>
          <w:spacing w:val="-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bCs/>
          <w:color w:val="010101"/>
          <w:sz w:val="24"/>
          <w:szCs w:val="24"/>
        </w:rPr>
        <w:t>ciscoenpa55</w:t>
      </w:r>
    </w:p>
    <w:p w14:paraId="2788A4C8" w14:textId="77777777" w:rsidR="00880409" w:rsidRPr="00827242" w:rsidRDefault="00783757" w:rsidP="0068783E">
      <w:pPr>
        <w:pStyle w:val="BodyText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7242">
        <w:rPr>
          <w:rFonts w:ascii="Times New Roman" w:hAnsi="Times New Roman" w:cs="Times New Roman"/>
          <w:b/>
          <w:bCs/>
          <w:color w:val="010101"/>
          <w:spacing w:val="-2"/>
          <w:sz w:val="24"/>
          <w:szCs w:val="24"/>
        </w:rPr>
        <w:t>Rl</w:t>
      </w:r>
      <w:proofErr w:type="spellEnd"/>
      <w:r w:rsidRPr="00827242">
        <w:rPr>
          <w:rFonts w:ascii="Times New Roman" w:hAnsi="Times New Roman" w:cs="Times New Roman"/>
          <w:b/>
          <w:bCs/>
          <w:color w:val="010101"/>
          <w:spacing w:val="-2"/>
          <w:sz w:val="24"/>
          <w:szCs w:val="24"/>
        </w:rPr>
        <w:t>(config)#username</w:t>
      </w:r>
      <w:r w:rsidRPr="00827242">
        <w:rPr>
          <w:rFonts w:ascii="Times New Roman" w:hAnsi="Times New Roman" w:cs="Times New Roman"/>
          <w:b/>
          <w:bCs/>
          <w:color w:val="010101"/>
          <w:spacing w:val="-13"/>
          <w:sz w:val="24"/>
          <w:szCs w:val="24"/>
        </w:rPr>
        <w:t xml:space="preserve"> </w:t>
      </w:r>
      <w:proofErr w:type="spellStart"/>
      <w:r w:rsidRPr="00827242">
        <w:rPr>
          <w:rFonts w:ascii="Times New Roman" w:hAnsi="Times New Roman" w:cs="Times New Roman"/>
          <w:b/>
          <w:bCs/>
          <w:color w:val="010101"/>
          <w:spacing w:val="-2"/>
          <w:sz w:val="24"/>
          <w:szCs w:val="24"/>
        </w:rPr>
        <w:t>Adrnin</w:t>
      </w:r>
      <w:proofErr w:type="spellEnd"/>
      <w:r w:rsidRPr="00827242">
        <w:rPr>
          <w:rFonts w:ascii="Times New Roman" w:hAnsi="Times New Roman" w:cs="Times New Roman"/>
          <w:b/>
          <w:bCs/>
          <w:color w:val="010101"/>
          <w:spacing w:val="-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bCs/>
          <w:color w:val="010101"/>
          <w:spacing w:val="-2"/>
          <w:sz w:val="24"/>
          <w:szCs w:val="24"/>
        </w:rPr>
        <w:t>password</w:t>
      </w:r>
      <w:r w:rsidRPr="00827242">
        <w:rPr>
          <w:rFonts w:ascii="Times New Roman" w:hAnsi="Times New Roman" w:cs="Times New Roman"/>
          <w:b/>
          <w:bCs/>
          <w:color w:val="010101"/>
          <w:spacing w:val="-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bCs/>
          <w:color w:val="010101"/>
          <w:spacing w:val="-2"/>
          <w:sz w:val="24"/>
          <w:szCs w:val="24"/>
        </w:rPr>
        <w:t>Adrninpa55</w:t>
      </w:r>
    </w:p>
    <w:p w14:paraId="40264C92" w14:textId="77777777" w:rsidR="00880409" w:rsidRPr="00827242" w:rsidRDefault="00880409" w:rsidP="0068783E">
      <w:pPr>
        <w:pStyle w:val="BodyText"/>
        <w:spacing w:before="149"/>
        <w:rPr>
          <w:rFonts w:ascii="Times New Roman" w:hAnsi="Times New Roman" w:cs="Times New Roman"/>
          <w:b/>
          <w:bCs/>
          <w:sz w:val="24"/>
          <w:szCs w:val="24"/>
        </w:rPr>
      </w:pPr>
    </w:p>
    <w:p w14:paraId="1854548F" w14:textId="77777777" w:rsidR="00880409" w:rsidRPr="00827242" w:rsidRDefault="00783757" w:rsidP="0068783E">
      <w:pPr>
        <w:ind w:left="382"/>
        <w:rPr>
          <w:rFonts w:ascii="Times New Roman" w:hAnsi="Times New Roman" w:cs="Times New Roman"/>
          <w:b/>
          <w:bCs/>
          <w:sz w:val="24"/>
          <w:szCs w:val="24"/>
        </w:rPr>
      </w:pPr>
      <w:r w:rsidRPr="00827242">
        <w:rPr>
          <w:rFonts w:ascii="Times New Roman" w:hAnsi="Times New Roman" w:cs="Times New Roman"/>
          <w:b/>
          <w:bCs/>
          <w:color w:val="010101"/>
          <w:w w:val="110"/>
          <w:sz w:val="24"/>
          <w:szCs w:val="24"/>
        </w:rPr>
        <w:t>Static</w:t>
      </w:r>
      <w:r w:rsidRPr="00827242">
        <w:rPr>
          <w:rFonts w:ascii="Times New Roman" w:hAnsi="Times New Roman" w:cs="Times New Roman"/>
          <w:b/>
          <w:bCs/>
          <w:color w:val="010101"/>
          <w:spacing w:val="-16"/>
          <w:w w:val="1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bCs/>
          <w:color w:val="010101"/>
          <w:w w:val="110"/>
          <w:sz w:val="24"/>
          <w:szCs w:val="24"/>
        </w:rPr>
        <w:t>Routing</w:t>
      </w:r>
      <w:r w:rsidRPr="00827242">
        <w:rPr>
          <w:rFonts w:ascii="Times New Roman" w:hAnsi="Times New Roman" w:cs="Times New Roman"/>
          <w:b/>
          <w:bCs/>
          <w:color w:val="010101"/>
          <w:spacing w:val="-16"/>
          <w:w w:val="110"/>
          <w:sz w:val="24"/>
          <w:szCs w:val="24"/>
        </w:rPr>
        <w:t xml:space="preserve"> </w:t>
      </w:r>
      <w:proofErr w:type="gramStart"/>
      <w:r w:rsidRPr="00827242">
        <w:rPr>
          <w:rFonts w:ascii="Times New Roman" w:hAnsi="Times New Roman" w:cs="Times New Roman"/>
          <w:b/>
          <w:bCs/>
          <w:color w:val="010101"/>
          <w:w w:val="110"/>
          <w:sz w:val="24"/>
          <w:szCs w:val="24"/>
        </w:rPr>
        <w:t>For</w:t>
      </w:r>
      <w:proofErr w:type="gramEnd"/>
      <w:r w:rsidRPr="00827242">
        <w:rPr>
          <w:rFonts w:ascii="Times New Roman" w:hAnsi="Times New Roman" w:cs="Times New Roman"/>
          <w:b/>
          <w:bCs/>
          <w:color w:val="010101"/>
          <w:spacing w:val="-16"/>
          <w:w w:val="110"/>
          <w:sz w:val="24"/>
          <w:szCs w:val="24"/>
        </w:rPr>
        <w:t xml:space="preserve"> </w:t>
      </w:r>
      <w:proofErr w:type="spellStart"/>
      <w:r w:rsidRPr="00827242">
        <w:rPr>
          <w:rFonts w:ascii="Times New Roman" w:hAnsi="Times New Roman" w:cs="Times New Roman"/>
          <w:b/>
          <w:bCs/>
          <w:color w:val="010101"/>
          <w:spacing w:val="-5"/>
          <w:w w:val="110"/>
          <w:sz w:val="24"/>
          <w:szCs w:val="24"/>
        </w:rPr>
        <w:t>Rl</w:t>
      </w:r>
      <w:proofErr w:type="spellEnd"/>
    </w:p>
    <w:p w14:paraId="763CAB6B" w14:textId="77777777" w:rsidR="00880409" w:rsidRPr="00827242" w:rsidRDefault="00783757" w:rsidP="0068783E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4B7F10CA" wp14:editId="64B3E7A7">
            <wp:simplePos x="0" y="0"/>
            <wp:positionH relativeFrom="page">
              <wp:posOffset>895985</wp:posOffset>
            </wp:positionH>
            <wp:positionV relativeFrom="paragraph">
              <wp:posOffset>138430</wp:posOffset>
            </wp:positionV>
            <wp:extent cx="3813810" cy="1213485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591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577A0" w14:textId="77777777" w:rsidR="0068783E" w:rsidRPr="00827242" w:rsidRDefault="0068783E" w:rsidP="0068783E">
      <w:pPr>
        <w:spacing w:before="5"/>
        <w:ind w:left="382"/>
        <w:rPr>
          <w:rFonts w:ascii="Times New Roman" w:hAnsi="Times New Roman" w:cs="Times New Roman"/>
          <w:b/>
          <w:bCs/>
          <w:color w:val="010101"/>
          <w:w w:val="105"/>
          <w:sz w:val="24"/>
          <w:szCs w:val="24"/>
        </w:rPr>
      </w:pPr>
    </w:p>
    <w:p w14:paraId="6C7F7FC8" w14:textId="77777777" w:rsidR="0068783E" w:rsidRPr="00827242" w:rsidRDefault="0068783E" w:rsidP="0068783E">
      <w:pPr>
        <w:spacing w:before="5"/>
        <w:ind w:left="382"/>
        <w:rPr>
          <w:rFonts w:ascii="Times New Roman" w:hAnsi="Times New Roman" w:cs="Times New Roman"/>
          <w:b/>
          <w:bCs/>
          <w:color w:val="010101"/>
          <w:w w:val="105"/>
          <w:sz w:val="24"/>
          <w:szCs w:val="24"/>
        </w:rPr>
      </w:pPr>
    </w:p>
    <w:p w14:paraId="6A07D4CE" w14:textId="77777777" w:rsidR="0068783E" w:rsidRPr="00827242" w:rsidRDefault="0068783E" w:rsidP="0068783E">
      <w:pPr>
        <w:spacing w:before="5"/>
        <w:ind w:left="382"/>
        <w:rPr>
          <w:rFonts w:ascii="Times New Roman" w:hAnsi="Times New Roman" w:cs="Times New Roman"/>
          <w:b/>
          <w:bCs/>
          <w:color w:val="010101"/>
          <w:w w:val="105"/>
          <w:sz w:val="24"/>
          <w:szCs w:val="24"/>
        </w:rPr>
      </w:pPr>
    </w:p>
    <w:p w14:paraId="2ED35E8D" w14:textId="77777777" w:rsidR="0068783E" w:rsidRPr="00827242" w:rsidRDefault="0068783E" w:rsidP="0068783E">
      <w:pPr>
        <w:spacing w:before="5"/>
        <w:ind w:left="382"/>
        <w:rPr>
          <w:rFonts w:ascii="Times New Roman" w:hAnsi="Times New Roman" w:cs="Times New Roman"/>
          <w:b/>
          <w:bCs/>
          <w:color w:val="010101"/>
          <w:w w:val="105"/>
          <w:sz w:val="24"/>
          <w:szCs w:val="24"/>
        </w:rPr>
      </w:pPr>
    </w:p>
    <w:p w14:paraId="034F6EB2" w14:textId="53659910" w:rsidR="00880409" w:rsidRPr="00827242" w:rsidRDefault="0068783E" w:rsidP="0068783E">
      <w:pPr>
        <w:spacing w:before="5"/>
        <w:ind w:left="382"/>
        <w:rPr>
          <w:rFonts w:ascii="Times New Roman" w:hAnsi="Times New Roman" w:cs="Times New Roman"/>
          <w:b/>
          <w:bCs/>
          <w:sz w:val="24"/>
          <w:szCs w:val="24"/>
        </w:rPr>
      </w:pPr>
      <w:r w:rsidRPr="008272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61312" behindDoc="1" locked="0" layoutInCell="1" allowOverlap="1" wp14:anchorId="64CADC70" wp14:editId="79FF54D0">
            <wp:simplePos x="0" y="0"/>
            <wp:positionH relativeFrom="page">
              <wp:posOffset>874395</wp:posOffset>
            </wp:positionH>
            <wp:positionV relativeFrom="paragraph">
              <wp:posOffset>289288</wp:posOffset>
            </wp:positionV>
            <wp:extent cx="3808730" cy="1213485"/>
            <wp:effectExtent l="0" t="0" r="1270" b="5715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73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3757" w:rsidRPr="00827242">
        <w:rPr>
          <w:rFonts w:ascii="Times New Roman" w:hAnsi="Times New Roman" w:cs="Times New Roman"/>
          <w:b/>
          <w:bCs/>
          <w:color w:val="010101"/>
          <w:w w:val="105"/>
          <w:sz w:val="24"/>
          <w:szCs w:val="24"/>
        </w:rPr>
        <w:t>Static</w:t>
      </w:r>
      <w:r w:rsidR="00783757" w:rsidRPr="00827242">
        <w:rPr>
          <w:rFonts w:ascii="Times New Roman" w:hAnsi="Times New Roman" w:cs="Times New Roman"/>
          <w:b/>
          <w:bCs/>
          <w:color w:val="010101"/>
          <w:spacing w:val="11"/>
          <w:w w:val="105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b/>
          <w:bCs/>
          <w:color w:val="010101"/>
          <w:w w:val="105"/>
          <w:sz w:val="24"/>
          <w:szCs w:val="24"/>
        </w:rPr>
        <w:t>Routing</w:t>
      </w:r>
      <w:r w:rsidR="00783757" w:rsidRPr="00827242">
        <w:rPr>
          <w:rFonts w:ascii="Times New Roman" w:hAnsi="Times New Roman" w:cs="Times New Roman"/>
          <w:b/>
          <w:bCs/>
          <w:color w:val="010101"/>
          <w:spacing w:val="21"/>
          <w:w w:val="105"/>
          <w:sz w:val="24"/>
          <w:szCs w:val="24"/>
        </w:rPr>
        <w:t xml:space="preserve"> </w:t>
      </w:r>
      <w:proofErr w:type="gramStart"/>
      <w:r w:rsidR="00783757" w:rsidRPr="00827242">
        <w:rPr>
          <w:rFonts w:ascii="Times New Roman" w:hAnsi="Times New Roman" w:cs="Times New Roman"/>
          <w:b/>
          <w:bCs/>
          <w:color w:val="010101"/>
          <w:w w:val="105"/>
          <w:sz w:val="24"/>
          <w:szCs w:val="24"/>
        </w:rPr>
        <w:t>For</w:t>
      </w:r>
      <w:proofErr w:type="gramEnd"/>
      <w:r w:rsidR="00783757" w:rsidRPr="00827242">
        <w:rPr>
          <w:rFonts w:ascii="Times New Roman" w:hAnsi="Times New Roman" w:cs="Times New Roman"/>
          <w:b/>
          <w:bCs/>
          <w:color w:val="010101"/>
          <w:spacing w:val="8"/>
          <w:w w:val="105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b/>
          <w:bCs/>
          <w:color w:val="010101"/>
          <w:spacing w:val="-5"/>
          <w:w w:val="105"/>
          <w:sz w:val="24"/>
          <w:szCs w:val="24"/>
        </w:rPr>
        <w:t>R2</w:t>
      </w:r>
    </w:p>
    <w:p w14:paraId="19565924" w14:textId="32A80B71" w:rsidR="00880409" w:rsidRPr="00827242" w:rsidRDefault="00783757" w:rsidP="0068783E">
      <w:pPr>
        <w:ind w:left="382"/>
        <w:rPr>
          <w:rFonts w:ascii="Times New Roman" w:hAnsi="Times New Roman" w:cs="Times New Roman"/>
          <w:b/>
          <w:bCs/>
          <w:sz w:val="24"/>
          <w:szCs w:val="24"/>
        </w:rPr>
      </w:pPr>
      <w:r w:rsidRPr="00827242">
        <w:rPr>
          <w:rFonts w:ascii="Times New Roman" w:hAnsi="Times New Roman" w:cs="Times New Roman"/>
          <w:b/>
          <w:bCs/>
          <w:color w:val="010101"/>
          <w:w w:val="110"/>
          <w:sz w:val="24"/>
          <w:szCs w:val="24"/>
        </w:rPr>
        <w:t>Static</w:t>
      </w:r>
      <w:r w:rsidRPr="00827242">
        <w:rPr>
          <w:rFonts w:ascii="Times New Roman" w:hAnsi="Times New Roman" w:cs="Times New Roman"/>
          <w:b/>
          <w:bCs/>
          <w:color w:val="010101"/>
          <w:spacing w:val="-16"/>
          <w:w w:val="1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bCs/>
          <w:color w:val="010101"/>
          <w:w w:val="110"/>
          <w:sz w:val="24"/>
          <w:szCs w:val="24"/>
        </w:rPr>
        <w:t>Routing</w:t>
      </w:r>
      <w:r w:rsidRPr="00827242">
        <w:rPr>
          <w:rFonts w:ascii="Times New Roman" w:hAnsi="Times New Roman" w:cs="Times New Roman"/>
          <w:b/>
          <w:bCs/>
          <w:color w:val="010101"/>
          <w:spacing w:val="-12"/>
          <w:w w:val="110"/>
          <w:sz w:val="24"/>
          <w:szCs w:val="24"/>
        </w:rPr>
        <w:t xml:space="preserve"> </w:t>
      </w:r>
      <w:proofErr w:type="gramStart"/>
      <w:r w:rsidRPr="00827242">
        <w:rPr>
          <w:rFonts w:ascii="Times New Roman" w:hAnsi="Times New Roman" w:cs="Times New Roman"/>
          <w:b/>
          <w:bCs/>
          <w:color w:val="010101"/>
          <w:w w:val="110"/>
          <w:sz w:val="24"/>
          <w:szCs w:val="24"/>
        </w:rPr>
        <w:t>For</w:t>
      </w:r>
      <w:proofErr w:type="gramEnd"/>
      <w:r w:rsidRPr="00827242">
        <w:rPr>
          <w:rFonts w:ascii="Times New Roman" w:hAnsi="Times New Roman" w:cs="Times New Roman"/>
          <w:b/>
          <w:bCs/>
          <w:color w:val="010101"/>
          <w:spacing w:val="-15"/>
          <w:w w:val="1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bCs/>
          <w:color w:val="010101"/>
          <w:spacing w:val="-5"/>
          <w:w w:val="110"/>
          <w:sz w:val="24"/>
          <w:szCs w:val="24"/>
        </w:rPr>
        <w:t>R3</w:t>
      </w:r>
    </w:p>
    <w:p w14:paraId="20A66F95" w14:textId="77777777" w:rsidR="00880409" w:rsidRPr="00827242" w:rsidRDefault="00783757" w:rsidP="0068783E">
      <w:pPr>
        <w:pStyle w:val="BodyText"/>
        <w:spacing w:before="11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2336" behindDoc="1" locked="0" layoutInCell="1" allowOverlap="1" wp14:anchorId="6B74CB3B" wp14:editId="7AA592F6">
            <wp:simplePos x="0" y="0"/>
            <wp:positionH relativeFrom="page">
              <wp:posOffset>921385</wp:posOffset>
            </wp:positionH>
            <wp:positionV relativeFrom="paragraph">
              <wp:posOffset>102235</wp:posOffset>
            </wp:positionV>
            <wp:extent cx="3921125" cy="125349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332" cy="1253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E2C92" w14:textId="77777777" w:rsidR="00880409" w:rsidRPr="00827242" w:rsidRDefault="00783757" w:rsidP="0068783E">
      <w:pPr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80808"/>
          <w:w w:val="105"/>
          <w:sz w:val="24"/>
          <w:szCs w:val="24"/>
        </w:rPr>
        <w:t>Part</w:t>
      </w:r>
      <w:r w:rsidRPr="00827242">
        <w:rPr>
          <w:rFonts w:ascii="Times New Roman" w:hAnsi="Times New Roman" w:cs="Times New Roman"/>
          <w:b/>
          <w:color w:val="080808"/>
          <w:spacing w:val="-10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w w:val="105"/>
          <w:sz w:val="24"/>
          <w:szCs w:val="24"/>
        </w:rPr>
        <w:t>1:</w:t>
      </w:r>
      <w:r w:rsidRPr="00827242">
        <w:rPr>
          <w:rFonts w:ascii="Times New Roman" w:hAnsi="Times New Roman" w:cs="Times New Roman"/>
          <w:b/>
          <w:color w:val="080808"/>
          <w:spacing w:val="-15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w w:val="105"/>
          <w:sz w:val="24"/>
          <w:szCs w:val="24"/>
        </w:rPr>
        <w:t>Verify</w:t>
      </w:r>
      <w:r w:rsidRPr="00827242">
        <w:rPr>
          <w:rFonts w:ascii="Times New Roman" w:hAnsi="Times New Roman" w:cs="Times New Roman"/>
          <w:b/>
          <w:color w:val="080808"/>
          <w:spacing w:val="-8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w w:val="105"/>
          <w:sz w:val="24"/>
          <w:szCs w:val="24"/>
        </w:rPr>
        <w:t>Basic</w:t>
      </w:r>
      <w:r w:rsidRPr="00827242">
        <w:rPr>
          <w:rFonts w:ascii="Times New Roman" w:hAnsi="Times New Roman" w:cs="Times New Roman"/>
          <w:b/>
          <w:color w:val="080808"/>
          <w:spacing w:val="3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w w:val="105"/>
          <w:sz w:val="24"/>
          <w:szCs w:val="24"/>
        </w:rPr>
        <w:t>Network</w:t>
      </w:r>
      <w:r w:rsidRPr="00827242">
        <w:rPr>
          <w:rFonts w:ascii="Times New Roman" w:hAnsi="Times New Roman" w:cs="Times New Roman"/>
          <w:b/>
          <w:color w:val="080808"/>
          <w:spacing w:val="3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spacing w:val="-2"/>
          <w:w w:val="105"/>
          <w:sz w:val="24"/>
          <w:szCs w:val="24"/>
        </w:rPr>
        <w:t>Connectivity</w:t>
      </w:r>
    </w:p>
    <w:p w14:paraId="6FA08A5E" w14:textId="77777777" w:rsidR="00880409" w:rsidRPr="00827242" w:rsidRDefault="00783757" w:rsidP="0068783E">
      <w:pPr>
        <w:pStyle w:val="BodyText"/>
        <w:spacing w:before="166" w:line="276" w:lineRule="auto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80808"/>
          <w:sz w:val="24"/>
          <w:szCs w:val="24"/>
        </w:rPr>
        <w:t>Verify</w:t>
      </w:r>
      <w:r w:rsidRPr="00827242">
        <w:rPr>
          <w:rFonts w:ascii="Times New Roman" w:hAnsi="Times New Roman" w:cs="Times New Roman"/>
          <w:color w:val="080808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network</w:t>
      </w:r>
      <w:r w:rsidRPr="00827242">
        <w:rPr>
          <w:rFonts w:ascii="Times New Roman" w:hAnsi="Times New Roman" w:cs="Times New Roman"/>
          <w:color w:val="080808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connectivity</w:t>
      </w:r>
      <w:r w:rsidRPr="00827242">
        <w:rPr>
          <w:rFonts w:ascii="Times New Roman" w:hAnsi="Times New Roman" w:cs="Times New Roman"/>
          <w:color w:val="080808"/>
          <w:spacing w:val="2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prior</w:t>
      </w:r>
      <w:r w:rsidRPr="00827242">
        <w:rPr>
          <w:rFonts w:ascii="Times New Roman" w:hAnsi="Times New Roman" w:cs="Times New Roman"/>
          <w:color w:val="080808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80808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configuring</w:t>
      </w:r>
      <w:r w:rsidRPr="00827242">
        <w:rPr>
          <w:rFonts w:ascii="Times New Roman" w:hAnsi="Times New Roman" w:cs="Times New Roman"/>
          <w:color w:val="080808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80808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zone-based</w:t>
      </w:r>
      <w:r w:rsidRPr="00827242">
        <w:rPr>
          <w:rFonts w:ascii="Times New Roman" w:hAnsi="Times New Roman" w:cs="Times New Roman"/>
          <w:color w:val="080808"/>
          <w:spacing w:val="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policy</w:t>
      </w:r>
      <w:r w:rsidRPr="00827242">
        <w:rPr>
          <w:rFonts w:ascii="Times New Roman" w:hAnsi="Times New Roman" w:cs="Times New Roman"/>
          <w:color w:val="080808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pacing w:val="-2"/>
          <w:sz w:val="24"/>
          <w:szCs w:val="24"/>
        </w:rPr>
        <w:t>firewall.</w:t>
      </w:r>
    </w:p>
    <w:p w14:paraId="7CE9343A" w14:textId="77777777" w:rsidR="00880409" w:rsidRPr="00827242" w:rsidRDefault="00783757" w:rsidP="0068783E">
      <w:pPr>
        <w:spacing w:before="51" w:line="276" w:lineRule="auto"/>
        <w:ind w:left="4" w:right="3689" w:hanging="1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80808"/>
          <w:sz w:val="24"/>
          <w:szCs w:val="24"/>
        </w:rPr>
        <w:t>Step 1:</w:t>
      </w:r>
      <w:r w:rsidRPr="00827242">
        <w:rPr>
          <w:rFonts w:ascii="Times New Roman" w:hAnsi="Times New Roman" w:cs="Times New Roman"/>
          <w:b/>
          <w:color w:val="080808"/>
          <w:spacing w:val="-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sz w:val="24"/>
          <w:szCs w:val="24"/>
        </w:rPr>
        <w:t>From the PC-A command prompt, ping PC-C at 192.168.3.3. Step 2: Access R2 using SSH.</w:t>
      </w:r>
    </w:p>
    <w:p w14:paraId="19858D7C" w14:textId="77777777" w:rsidR="00880409" w:rsidRPr="00827242" w:rsidRDefault="00783757" w:rsidP="0068783E">
      <w:pPr>
        <w:pStyle w:val="ListParagraph"/>
        <w:numPr>
          <w:ilvl w:val="0"/>
          <w:numId w:val="9"/>
        </w:numPr>
        <w:tabs>
          <w:tab w:val="left" w:pos="1261"/>
        </w:tabs>
        <w:spacing w:before="68" w:line="276" w:lineRule="auto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80808"/>
          <w:sz w:val="24"/>
          <w:szCs w:val="24"/>
        </w:rPr>
        <w:t>From the</w:t>
      </w:r>
      <w:r w:rsidRPr="00827242">
        <w:rPr>
          <w:rFonts w:ascii="Times New Roman" w:hAnsi="Times New Roman" w:cs="Times New Roman"/>
          <w:color w:val="080808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sz w:val="24"/>
          <w:szCs w:val="24"/>
        </w:rPr>
        <w:t>PC-C</w:t>
      </w:r>
      <w:r w:rsidRPr="00827242">
        <w:rPr>
          <w:rFonts w:ascii="Times New Roman" w:hAnsi="Times New Roman" w:cs="Times New Roman"/>
          <w:b/>
          <w:color w:val="080808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80808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prompt,</w:t>
      </w:r>
      <w:r w:rsidRPr="00827242">
        <w:rPr>
          <w:rFonts w:ascii="Times New Roman" w:hAnsi="Times New Roman" w:cs="Times New Roman"/>
          <w:color w:val="080808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SSH</w:t>
      </w:r>
      <w:r w:rsidRPr="00827242">
        <w:rPr>
          <w:rFonts w:ascii="Times New Roman" w:hAnsi="Times New Roman" w:cs="Times New Roman"/>
          <w:color w:val="080808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80808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80808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S0/0/1</w:t>
      </w:r>
      <w:r w:rsidRPr="00827242">
        <w:rPr>
          <w:rFonts w:ascii="Times New Roman" w:hAnsi="Times New Roman" w:cs="Times New Roman"/>
          <w:color w:val="080808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interface</w:t>
      </w:r>
      <w:r w:rsidRPr="00827242">
        <w:rPr>
          <w:rFonts w:ascii="Times New Roman" w:hAnsi="Times New Roman" w:cs="Times New Roman"/>
          <w:color w:val="080808"/>
          <w:spacing w:val="1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on</w:t>
      </w:r>
      <w:r w:rsidRPr="00827242">
        <w:rPr>
          <w:rFonts w:ascii="Times New Roman" w:hAnsi="Times New Roman" w:cs="Times New Roman"/>
          <w:color w:val="080808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sz w:val="24"/>
          <w:szCs w:val="24"/>
        </w:rPr>
        <w:t>R2</w:t>
      </w:r>
      <w:r w:rsidRPr="00827242">
        <w:rPr>
          <w:rFonts w:ascii="Times New Roman" w:hAnsi="Times New Roman" w:cs="Times New Roman"/>
          <w:b/>
          <w:color w:val="080808"/>
          <w:spacing w:val="-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sz w:val="24"/>
          <w:szCs w:val="24"/>
        </w:rPr>
        <w:t>at</w:t>
      </w:r>
      <w:r w:rsidRPr="00827242">
        <w:rPr>
          <w:rFonts w:ascii="Times New Roman" w:hAnsi="Times New Roman" w:cs="Times New Roman"/>
          <w:b/>
          <w:color w:val="080808"/>
          <w:spacing w:val="-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sz w:val="24"/>
          <w:szCs w:val="24"/>
        </w:rPr>
        <w:t>10.2.2.2.</w:t>
      </w:r>
      <w:r w:rsidRPr="00827242">
        <w:rPr>
          <w:rFonts w:ascii="Times New Roman" w:hAnsi="Times New Roman" w:cs="Times New Roman"/>
          <w:b/>
          <w:color w:val="080808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Use</w:t>
      </w:r>
      <w:r w:rsidRPr="00827242">
        <w:rPr>
          <w:rFonts w:ascii="Times New Roman" w:hAnsi="Times New Roman" w:cs="Times New Roman"/>
          <w:color w:val="080808"/>
          <w:spacing w:val="-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80808"/>
          <w:spacing w:val="-1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pacing w:val="-2"/>
          <w:sz w:val="24"/>
          <w:szCs w:val="24"/>
        </w:rPr>
        <w:t>username</w:t>
      </w:r>
    </w:p>
    <w:p w14:paraId="33917DA1" w14:textId="77777777" w:rsidR="00880409" w:rsidRPr="00827242" w:rsidRDefault="00783757" w:rsidP="0068783E">
      <w:pPr>
        <w:spacing w:before="7" w:line="276" w:lineRule="auto"/>
        <w:ind w:left="1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80808"/>
          <w:sz w:val="24"/>
          <w:szCs w:val="24"/>
        </w:rPr>
        <w:t>Admin</w:t>
      </w:r>
      <w:r w:rsidRPr="00827242">
        <w:rPr>
          <w:rFonts w:ascii="Times New Roman" w:hAnsi="Times New Roman" w:cs="Times New Roman"/>
          <w:b/>
          <w:color w:val="080808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and</w:t>
      </w:r>
      <w:r w:rsidRPr="00827242">
        <w:rPr>
          <w:rFonts w:ascii="Times New Roman" w:hAnsi="Times New Roman" w:cs="Times New Roman"/>
          <w:color w:val="080808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password</w:t>
      </w:r>
      <w:r w:rsidRPr="00827242">
        <w:rPr>
          <w:rFonts w:ascii="Times New Roman" w:hAnsi="Times New Roman" w:cs="Times New Roman"/>
          <w:color w:val="080808"/>
          <w:spacing w:val="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sz w:val="24"/>
          <w:szCs w:val="24"/>
        </w:rPr>
        <w:t>Adminpa55</w:t>
      </w:r>
      <w:r w:rsidRPr="00827242">
        <w:rPr>
          <w:rFonts w:ascii="Times New Roman" w:hAnsi="Times New Roman" w:cs="Times New Roman"/>
          <w:b/>
          <w:color w:val="080808"/>
          <w:spacing w:val="2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80808"/>
          <w:spacing w:val="-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 xml:space="preserve">log </w:t>
      </w:r>
      <w:r w:rsidRPr="00827242">
        <w:rPr>
          <w:rFonts w:ascii="Times New Roman" w:hAnsi="Times New Roman" w:cs="Times New Roman"/>
          <w:color w:val="080808"/>
          <w:spacing w:val="-5"/>
          <w:sz w:val="24"/>
          <w:szCs w:val="24"/>
        </w:rPr>
        <w:t>in.</w:t>
      </w:r>
    </w:p>
    <w:p w14:paraId="6F8D4A13" w14:textId="77777777" w:rsidR="00880409" w:rsidRPr="00827242" w:rsidRDefault="00880409" w:rsidP="0068783E">
      <w:pPr>
        <w:pStyle w:val="BodyText"/>
        <w:spacing w:before="15"/>
        <w:rPr>
          <w:rFonts w:ascii="Times New Roman" w:hAnsi="Times New Roman" w:cs="Times New Roman"/>
          <w:sz w:val="24"/>
          <w:szCs w:val="24"/>
        </w:rPr>
      </w:pPr>
    </w:p>
    <w:p w14:paraId="1A5FAAC6" w14:textId="77777777" w:rsidR="00880409" w:rsidRPr="00827242" w:rsidRDefault="00783757" w:rsidP="0068783E">
      <w:pPr>
        <w:ind w:left="2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80808"/>
          <w:spacing w:val="-2"/>
          <w:w w:val="105"/>
          <w:sz w:val="24"/>
          <w:szCs w:val="24"/>
        </w:rPr>
        <w:t>To</w:t>
      </w:r>
      <w:r w:rsidRPr="00827242">
        <w:rPr>
          <w:rFonts w:ascii="Times New Roman" w:hAnsi="Times New Roman" w:cs="Times New Roman"/>
          <w:b/>
          <w:color w:val="080808"/>
          <w:spacing w:val="-10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spacing w:val="-2"/>
          <w:w w:val="105"/>
          <w:sz w:val="24"/>
          <w:szCs w:val="24"/>
        </w:rPr>
        <w:t>Enable</w:t>
      </w:r>
      <w:r w:rsidRPr="00827242">
        <w:rPr>
          <w:rFonts w:ascii="Times New Roman" w:hAnsi="Times New Roman" w:cs="Times New Roman"/>
          <w:b/>
          <w:color w:val="080808"/>
          <w:spacing w:val="-4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spacing w:val="-2"/>
          <w:w w:val="105"/>
          <w:sz w:val="24"/>
          <w:szCs w:val="24"/>
        </w:rPr>
        <w:t>SSH</w:t>
      </w:r>
      <w:r w:rsidRPr="00827242">
        <w:rPr>
          <w:rFonts w:ascii="Times New Roman" w:hAnsi="Times New Roman" w:cs="Times New Roman"/>
          <w:b/>
          <w:color w:val="080808"/>
          <w:spacing w:val="-8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spacing w:val="-2"/>
          <w:w w:val="105"/>
          <w:sz w:val="24"/>
          <w:szCs w:val="24"/>
        </w:rPr>
        <w:t>in</w:t>
      </w:r>
      <w:r w:rsidRPr="00827242">
        <w:rPr>
          <w:rFonts w:ascii="Times New Roman" w:hAnsi="Times New Roman" w:cs="Times New Roman"/>
          <w:b/>
          <w:color w:val="080808"/>
          <w:spacing w:val="-12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spacing w:val="-2"/>
          <w:w w:val="105"/>
          <w:sz w:val="24"/>
          <w:szCs w:val="24"/>
        </w:rPr>
        <w:t xml:space="preserve">Router </w:t>
      </w:r>
      <w:r w:rsidRPr="00827242">
        <w:rPr>
          <w:rFonts w:ascii="Times New Roman" w:hAnsi="Times New Roman" w:cs="Times New Roman"/>
          <w:b/>
          <w:color w:val="080808"/>
          <w:spacing w:val="-10"/>
          <w:w w:val="105"/>
          <w:sz w:val="24"/>
          <w:szCs w:val="24"/>
        </w:rPr>
        <w:t>2</w:t>
      </w:r>
    </w:p>
    <w:p w14:paraId="632728BF" w14:textId="77777777" w:rsidR="00880409" w:rsidRPr="00827242" w:rsidRDefault="00880409" w:rsidP="0068783E">
      <w:pPr>
        <w:pStyle w:val="BodyText"/>
        <w:spacing w:before="50"/>
        <w:rPr>
          <w:rFonts w:ascii="Times New Roman" w:hAnsi="Times New Roman" w:cs="Times New Roman"/>
          <w:b/>
          <w:sz w:val="24"/>
          <w:szCs w:val="24"/>
        </w:rPr>
      </w:pPr>
    </w:p>
    <w:p w14:paraId="705317C7" w14:textId="77777777" w:rsidR="00880409" w:rsidRPr="00827242" w:rsidRDefault="00783757" w:rsidP="0068783E">
      <w:pPr>
        <w:spacing w:line="276" w:lineRule="auto"/>
        <w:ind w:left="2" w:right="7399"/>
        <w:rPr>
          <w:rFonts w:ascii="Times New Roman" w:hAnsi="Times New Roman" w:cs="Times New Roman"/>
          <w:b/>
          <w:bCs/>
          <w:sz w:val="24"/>
          <w:szCs w:val="24"/>
        </w:rPr>
      </w:pPr>
      <w:r w:rsidRPr="00827242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R2(config)#line </w:t>
      </w:r>
      <w:proofErr w:type="spellStart"/>
      <w:r w:rsidRPr="00827242">
        <w:rPr>
          <w:rFonts w:ascii="Times New Roman" w:hAnsi="Times New Roman" w:cs="Times New Roman"/>
          <w:b/>
          <w:bCs/>
          <w:color w:val="080808"/>
          <w:sz w:val="24"/>
          <w:szCs w:val="24"/>
        </w:rPr>
        <w:t>vty</w:t>
      </w:r>
      <w:proofErr w:type="spellEnd"/>
      <w:r w:rsidRPr="00827242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 O 4 R2(config-</w:t>
      </w:r>
      <w:proofErr w:type="gramStart"/>
      <w:r w:rsidRPr="00827242">
        <w:rPr>
          <w:rFonts w:ascii="Times New Roman" w:hAnsi="Times New Roman" w:cs="Times New Roman"/>
          <w:b/>
          <w:bCs/>
          <w:color w:val="080808"/>
          <w:sz w:val="24"/>
          <w:szCs w:val="24"/>
        </w:rPr>
        <w:t>line)#</w:t>
      </w:r>
      <w:proofErr w:type="gramEnd"/>
      <w:r w:rsidRPr="00827242">
        <w:rPr>
          <w:rFonts w:ascii="Times New Roman" w:hAnsi="Times New Roman" w:cs="Times New Roman"/>
          <w:b/>
          <w:bCs/>
          <w:color w:val="080808"/>
          <w:sz w:val="24"/>
          <w:szCs w:val="24"/>
        </w:rPr>
        <w:t>login local</w:t>
      </w:r>
    </w:p>
    <w:p w14:paraId="3EC418D1" w14:textId="77777777" w:rsidR="00880409" w:rsidRPr="00827242" w:rsidRDefault="00783757" w:rsidP="0068783E">
      <w:pPr>
        <w:spacing w:line="276" w:lineRule="auto"/>
        <w:ind w:left="2" w:right="6664"/>
        <w:rPr>
          <w:rFonts w:ascii="Times New Roman" w:hAnsi="Times New Roman" w:cs="Times New Roman"/>
          <w:b/>
          <w:bCs/>
          <w:sz w:val="24"/>
          <w:szCs w:val="24"/>
        </w:rPr>
      </w:pPr>
      <w:r w:rsidRPr="00827242">
        <w:rPr>
          <w:rFonts w:ascii="Times New Roman" w:hAnsi="Times New Roman" w:cs="Times New Roman"/>
          <w:b/>
          <w:bCs/>
          <w:color w:val="080808"/>
          <w:sz w:val="24"/>
          <w:szCs w:val="24"/>
        </w:rPr>
        <w:t>R2(config-</w:t>
      </w:r>
      <w:proofErr w:type="gramStart"/>
      <w:r w:rsidRPr="00827242">
        <w:rPr>
          <w:rFonts w:ascii="Times New Roman" w:hAnsi="Times New Roman" w:cs="Times New Roman"/>
          <w:b/>
          <w:bCs/>
          <w:color w:val="080808"/>
          <w:sz w:val="24"/>
          <w:szCs w:val="24"/>
        </w:rPr>
        <w:t>line)#</w:t>
      </w:r>
      <w:proofErr w:type="gramEnd"/>
      <w:r w:rsidRPr="00827242">
        <w:rPr>
          <w:rFonts w:ascii="Times New Roman" w:hAnsi="Times New Roman" w:cs="Times New Roman"/>
          <w:b/>
          <w:bCs/>
          <w:color w:val="080808"/>
          <w:sz w:val="24"/>
          <w:szCs w:val="24"/>
        </w:rPr>
        <w:t>transport input</w:t>
      </w:r>
      <w:r w:rsidRPr="00827242">
        <w:rPr>
          <w:rFonts w:ascii="Times New Roman" w:hAnsi="Times New Roman" w:cs="Times New Roman"/>
          <w:b/>
          <w:bCs/>
          <w:color w:val="080808"/>
          <w:spacing w:val="-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ssh </w:t>
      </w:r>
      <w:r w:rsidRPr="00827242">
        <w:rPr>
          <w:rFonts w:ascii="Times New Roman" w:hAnsi="Times New Roman" w:cs="Times New Roman"/>
          <w:b/>
          <w:bCs/>
          <w:color w:val="080808"/>
          <w:spacing w:val="-2"/>
          <w:sz w:val="24"/>
          <w:szCs w:val="24"/>
        </w:rPr>
        <w:t>R2(config-</w:t>
      </w:r>
      <w:proofErr w:type="gramStart"/>
      <w:r w:rsidRPr="00827242">
        <w:rPr>
          <w:rFonts w:ascii="Times New Roman" w:hAnsi="Times New Roman" w:cs="Times New Roman"/>
          <w:b/>
          <w:bCs/>
          <w:color w:val="080808"/>
          <w:spacing w:val="-2"/>
          <w:sz w:val="24"/>
          <w:szCs w:val="24"/>
        </w:rPr>
        <w:t>line)#</w:t>
      </w:r>
      <w:proofErr w:type="gramEnd"/>
      <w:r w:rsidRPr="00827242">
        <w:rPr>
          <w:rFonts w:ascii="Times New Roman" w:hAnsi="Times New Roman" w:cs="Times New Roman"/>
          <w:b/>
          <w:bCs/>
          <w:color w:val="080808"/>
          <w:spacing w:val="-2"/>
          <w:sz w:val="24"/>
          <w:szCs w:val="24"/>
        </w:rPr>
        <w:t>exit</w:t>
      </w:r>
    </w:p>
    <w:p w14:paraId="4EFAD508" w14:textId="1DFC503C" w:rsidR="0068783E" w:rsidRPr="00827242" w:rsidRDefault="00783757" w:rsidP="00827242">
      <w:pPr>
        <w:spacing w:before="3" w:line="276" w:lineRule="auto"/>
        <w:ind w:left="2" w:right="4967"/>
        <w:rPr>
          <w:rFonts w:ascii="Times New Roman" w:hAnsi="Times New Roman" w:cs="Times New Roman"/>
          <w:b/>
          <w:bCs/>
          <w:color w:val="080808"/>
          <w:sz w:val="24"/>
          <w:szCs w:val="24"/>
        </w:rPr>
      </w:pPr>
      <w:r w:rsidRPr="00827242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R2(config)#ip domain-name ccna.com R2(config)#crypto key </w:t>
      </w:r>
      <w:proofErr w:type="gramStart"/>
      <w:r w:rsidR="0068783E" w:rsidRPr="00827242">
        <w:rPr>
          <w:rFonts w:ascii="Times New Roman" w:hAnsi="Times New Roman" w:cs="Times New Roman"/>
          <w:b/>
          <w:bCs/>
          <w:color w:val="080808"/>
          <w:sz w:val="24"/>
          <w:szCs w:val="24"/>
        </w:rPr>
        <w:t>generate</w:t>
      </w:r>
      <w:proofErr w:type="gramEnd"/>
      <w:r w:rsidRPr="00827242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 </w:t>
      </w:r>
      <w:proofErr w:type="spellStart"/>
      <w:r w:rsidRPr="00827242">
        <w:rPr>
          <w:rFonts w:ascii="Times New Roman" w:hAnsi="Times New Roman" w:cs="Times New Roman"/>
          <w:b/>
          <w:bCs/>
          <w:color w:val="080808"/>
          <w:sz w:val="24"/>
          <w:szCs w:val="24"/>
        </w:rPr>
        <w:t>rsa</w:t>
      </w:r>
      <w:proofErr w:type="spellEnd"/>
    </w:p>
    <w:p w14:paraId="7C4CBEA2" w14:textId="77777777" w:rsidR="00880409" w:rsidRPr="00827242" w:rsidRDefault="00783757" w:rsidP="0068783E">
      <w:pPr>
        <w:spacing w:line="276" w:lineRule="auto"/>
        <w:ind w:left="-1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80808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80808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name</w:t>
      </w:r>
      <w:r w:rsidRPr="00827242">
        <w:rPr>
          <w:rFonts w:ascii="Times New Roman" w:hAnsi="Times New Roman" w:cs="Times New Roman"/>
          <w:color w:val="080808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for</w:t>
      </w:r>
      <w:r w:rsidRPr="00827242">
        <w:rPr>
          <w:rFonts w:ascii="Times New Roman" w:hAnsi="Times New Roman" w:cs="Times New Roman"/>
          <w:color w:val="080808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80808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keys</w:t>
      </w:r>
      <w:r w:rsidRPr="00827242">
        <w:rPr>
          <w:rFonts w:ascii="Times New Roman" w:hAnsi="Times New Roman" w:cs="Times New Roman"/>
          <w:color w:val="080808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will</w:t>
      </w:r>
      <w:r w:rsidRPr="00827242">
        <w:rPr>
          <w:rFonts w:ascii="Times New Roman" w:hAnsi="Times New Roman" w:cs="Times New Roman"/>
          <w:color w:val="080808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 xml:space="preserve">be: </w:t>
      </w:r>
      <w:r w:rsidRPr="00827242">
        <w:rPr>
          <w:rFonts w:ascii="Times New Roman" w:hAnsi="Times New Roman" w:cs="Times New Roman"/>
          <w:color w:val="080808"/>
          <w:spacing w:val="-2"/>
          <w:sz w:val="24"/>
          <w:szCs w:val="24"/>
        </w:rPr>
        <w:t>R2.ccna.com</w:t>
      </w:r>
    </w:p>
    <w:p w14:paraId="020FAAD2" w14:textId="739EE10A" w:rsidR="00880409" w:rsidRPr="00827242" w:rsidRDefault="00783757" w:rsidP="00827242">
      <w:pPr>
        <w:spacing w:before="10" w:line="276" w:lineRule="auto"/>
        <w:ind w:left="2" w:right="2815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80808"/>
          <w:sz w:val="24"/>
          <w:szCs w:val="24"/>
        </w:rPr>
        <w:t xml:space="preserve">Choose the size of the key modulus in the range of 360 to 2048 for your </w:t>
      </w:r>
      <w:r w:rsidR="0068783E" w:rsidRPr="00827242">
        <w:rPr>
          <w:rFonts w:ascii="Times New Roman" w:hAnsi="Times New Roman" w:cs="Times New Roman"/>
          <w:color w:val="080808"/>
          <w:sz w:val="24"/>
          <w:szCs w:val="24"/>
        </w:rPr>
        <w:t>General-Purpose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 xml:space="preserve"> Keys. Choosing a key</w:t>
      </w:r>
      <w:r w:rsidRPr="00827242">
        <w:rPr>
          <w:rFonts w:ascii="Times New Roman" w:hAnsi="Times New Roman" w:cs="Times New Roman"/>
          <w:color w:val="080808"/>
          <w:spacing w:val="-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modulus greater than 512 may</w:t>
      </w:r>
      <w:r w:rsidRPr="00827242">
        <w:rPr>
          <w:rFonts w:ascii="Times New Roman" w:hAnsi="Times New Roman" w:cs="Times New Roman"/>
          <w:color w:val="080808"/>
          <w:spacing w:val="-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take a few minutes.</w:t>
      </w:r>
    </w:p>
    <w:p w14:paraId="2E18ECA4" w14:textId="77777777" w:rsidR="00880409" w:rsidRPr="00827242" w:rsidRDefault="00783757" w:rsidP="0068783E">
      <w:pPr>
        <w:spacing w:line="276" w:lineRule="auto"/>
        <w:ind w:left="2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45952" behindDoc="0" locked="0" layoutInCell="1" allowOverlap="1" wp14:anchorId="2065DE81" wp14:editId="7F15AFFC">
                <wp:simplePos x="0" y="0"/>
                <wp:positionH relativeFrom="page">
                  <wp:posOffset>3133090</wp:posOffset>
                </wp:positionH>
                <wp:positionV relativeFrom="paragraph">
                  <wp:posOffset>5715</wp:posOffset>
                </wp:positionV>
                <wp:extent cx="300355" cy="177165"/>
                <wp:effectExtent l="0" t="0" r="0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355" cy="177165"/>
                          <a:chOff x="0" y="0"/>
                          <a:chExt cx="300355" cy="1771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0035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77165">
                                <a:moveTo>
                                  <a:pt x="300228" y="176783"/>
                                </a:moveTo>
                                <a:lnTo>
                                  <a:pt x="0" y="176783"/>
                                </a:lnTo>
                                <a:lnTo>
                                  <a:pt x="0" y="0"/>
                                </a:lnTo>
                                <a:lnTo>
                                  <a:pt x="300228" y="0"/>
                                </a:lnTo>
                                <a:lnTo>
                                  <a:pt x="300228" y="176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8288" y="41148"/>
                            <a:ext cx="3810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0965">
                                <a:moveTo>
                                  <a:pt x="28956" y="97536"/>
                                </a:moveTo>
                                <a:lnTo>
                                  <a:pt x="10668" y="97536"/>
                                </a:lnTo>
                                <a:lnTo>
                                  <a:pt x="12192" y="96012"/>
                                </a:lnTo>
                                <a:lnTo>
                                  <a:pt x="12192" y="94488"/>
                                </a:lnTo>
                                <a:lnTo>
                                  <a:pt x="13716" y="94488"/>
                                </a:lnTo>
                                <a:lnTo>
                                  <a:pt x="13716" y="16764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0"/>
                                </a:lnTo>
                                <a:lnTo>
                                  <a:pt x="25908" y="12192"/>
                                </a:lnTo>
                                <a:lnTo>
                                  <a:pt x="4572" y="12192"/>
                                </a:lnTo>
                                <a:lnTo>
                                  <a:pt x="0" y="13716"/>
                                </a:lnTo>
                                <a:lnTo>
                                  <a:pt x="25908" y="13716"/>
                                </a:lnTo>
                                <a:lnTo>
                                  <a:pt x="25908" y="92964"/>
                                </a:lnTo>
                                <a:lnTo>
                                  <a:pt x="27432" y="94488"/>
                                </a:lnTo>
                                <a:lnTo>
                                  <a:pt x="27432" y="96012"/>
                                </a:lnTo>
                                <a:lnTo>
                                  <a:pt x="28956" y="97536"/>
                                </a:lnTo>
                                <a:close/>
                              </a:path>
                              <a:path w="38100" h="100965">
                                <a:moveTo>
                                  <a:pt x="38100" y="100584"/>
                                </a:moveTo>
                                <a:lnTo>
                                  <a:pt x="1524" y="100584"/>
                                </a:lnTo>
                                <a:lnTo>
                                  <a:pt x="1524" y="97536"/>
                                </a:lnTo>
                                <a:lnTo>
                                  <a:pt x="38100" y="97536"/>
                                </a:lnTo>
                                <a:lnTo>
                                  <a:pt x="38100" y="100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24" y="41147"/>
                            <a:ext cx="213307" cy="102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849FE2F" id="Group 31" o:spid="_x0000_s1026" style="position:absolute;margin-left:246.7pt;margin-top:.45pt;width:23.65pt;height:13.95pt;z-index:251645952;mso-wrap-distance-left:0;mso-wrap-distance-right:0;mso-position-horizontal-relative:page" coordsize="300355,177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">
                <v:shape id="Graphic 32" o:spid="_x0000_s1027" style="position:absolute;width:300355;height:177165;visibility:visible;mso-wrap-style:square;v-text-anchor:top" coordsize="300355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" path="m300228,176783l,176783,,,300228,r,176783xe" fillcolor="yellow" stroked="f">
                  <v:path arrowok="t"/>
                </v:shape>
                <v:shape id="Graphic 33" o:spid="_x0000_s1028" style="position:absolute;left:18288;top:41148;width:38100;height:100965;visibility:visible;mso-wrap-style:square;v-text-anchor:top" coordsize="38100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" path="m28956,97536r-18288,l12192,96012r,-1524l13716,94488r,-77724l12192,15240r,-1524l10668,12192,,12192,22860,r3048,l25908,12192r-21336,l,13716r25908,l25908,92964r1524,1524l27432,96012r1524,1524xem38100,100584r-36576,l1524,97536r36576,l38100,100584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29" type="#_x0000_t75" style="position:absolute;left:80824;top:41147;width:213307;height:102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">
                  <v:imagedata r:id="rId15" o:title=""/>
                </v:shape>
                <w10:wrap anchorx="page"/>
              </v:group>
            </w:pict>
          </mc:Fallback>
        </mc:AlternateConten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How</w:t>
      </w:r>
      <w:r w:rsidRPr="00827242">
        <w:rPr>
          <w:rFonts w:ascii="Times New Roman" w:hAnsi="Times New Roman" w:cs="Times New Roman"/>
          <w:color w:val="080808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many</w:t>
      </w:r>
      <w:r w:rsidRPr="00827242">
        <w:rPr>
          <w:rFonts w:ascii="Times New Roman" w:hAnsi="Times New Roman" w:cs="Times New Roman"/>
          <w:color w:val="080808"/>
          <w:spacing w:val="-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bits</w:t>
      </w:r>
      <w:r w:rsidRPr="00827242">
        <w:rPr>
          <w:rFonts w:ascii="Times New Roman" w:hAnsi="Times New Roman" w:cs="Times New Roman"/>
          <w:color w:val="080808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in</w:t>
      </w:r>
      <w:r w:rsidRPr="00827242">
        <w:rPr>
          <w:rFonts w:ascii="Times New Roman" w:hAnsi="Times New Roman" w:cs="Times New Roman"/>
          <w:color w:val="080808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80808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modulus</w:t>
      </w:r>
      <w:r w:rsidRPr="00827242">
        <w:rPr>
          <w:rFonts w:ascii="Times New Roman" w:hAnsi="Times New Roman" w:cs="Times New Roman"/>
          <w:color w:val="080808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pacing w:val="-2"/>
          <w:sz w:val="24"/>
          <w:szCs w:val="24"/>
        </w:rPr>
        <w:t>[512]:</w:t>
      </w:r>
    </w:p>
    <w:p w14:paraId="0D3B2BD2" w14:textId="77777777" w:rsidR="00880409" w:rsidRPr="00827242" w:rsidRDefault="00783757" w:rsidP="0068783E">
      <w:pPr>
        <w:spacing w:line="276" w:lineRule="auto"/>
        <w:ind w:left="3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80808"/>
          <w:sz w:val="24"/>
          <w:szCs w:val="24"/>
        </w:rPr>
        <w:t>%</w:t>
      </w:r>
      <w:r w:rsidRPr="00827242">
        <w:rPr>
          <w:rFonts w:ascii="Times New Roman" w:hAnsi="Times New Roman" w:cs="Times New Roman"/>
          <w:color w:val="080808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Generating</w:t>
      </w:r>
      <w:r w:rsidRPr="00827242">
        <w:rPr>
          <w:rFonts w:ascii="Times New Roman" w:hAnsi="Times New Roman" w:cs="Times New Roman"/>
          <w:color w:val="080808"/>
          <w:spacing w:val="14"/>
          <w:sz w:val="24"/>
          <w:szCs w:val="24"/>
        </w:rPr>
        <w:t xml:space="preserve"> </w:t>
      </w:r>
      <w:proofErr w:type="gramStart"/>
      <w:r w:rsidRPr="00827242">
        <w:rPr>
          <w:rFonts w:ascii="Times New Roman" w:hAnsi="Times New Roman" w:cs="Times New Roman"/>
          <w:color w:val="080808"/>
          <w:sz w:val="24"/>
          <w:szCs w:val="24"/>
        </w:rPr>
        <w:t>1024</w:t>
      </w:r>
      <w:r w:rsidRPr="00827242">
        <w:rPr>
          <w:rFonts w:ascii="Times New Roman" w:hAnsi="Times New Roman" w:cs="Times New Roman"/>
          <w:color w:val="080808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bit</w:t>
      </w:r>
      <w:proofErr w:type="gramEnd"/>
      <w:r w:rsidRPr="00827242">
        <w:rPr>
          <w:rFonts w:ascii="Times New Roman" w:hAnsi="Times New Roman" w:cs="Times New Roman"/>
          <w:color w:val="080808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RSA</w:t>
      </w:r>
      <w:r w:rsidRPr="00827242">
        <w:rPr>
          <w:rFonts w:ascii="Times New Roman" w:hAnsi="Times New Roman" w:cs="Times New Roman"/>
          <w:color w:val="080808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keys,</w:t>
      </w:r>
      <w:r w:rsidRPr="00827242">
        <w:rPr>
          <w:rFonts w:ascii="Times New Roman" w:hAnsi="Times New Roman" w:cs="Times New Roman"/>
          <w:color w:val="080808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keys</w:t>
      </w:r>
      <w:r w:rsidRPr="00827242">
        <w:rPr>
          <w:rFonts w:ascii="Times New Roman" w:hAnsi="Times New Roman" w:cs="Times New Roman"/>
          <w:color w:val="080808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will</w:t>
      </w:r>
      <w:r w:rsidRPr="00827242">
        <w:rPr>
          <w:rFonts w:ascii="Times New Roman" w:hAnsi="Times New Roman" w:cs="Times New Roman"/>
          <w:color w:val="080808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be</w:t>
      </w:r>
      <w:r w:rsidRPr="00827242">
        <w:rPr>
          <w:rFonts w:ascii="Times New Roman" w:hAnsi="Times New Roman" w:cs="Times New Roman"/>
          <w:color w:val="080808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non-</w:t>
      </w:r>
      <w:r w:rsidRPr="00827242">
        <w:rPr>
          <w:rFonts w:ascii="Times New Roman" w:hAnsi="Times New Roman" w:cs="Times New Roman"/>
          <w:color w:val="080808"/>
          <w:spacing w:val="-2"/>
          <w:sz w:val="24"/>
          <w:szCs w:val="24"/>
        </w:rPr>
        <w:t>exportable</w:t>
      </w:r>
      <w:proofErr w:type="gramStart"/>
      <w:r w:rsidRPr="00827242">
        <w:rPr>
          <w:rFonts w:ascii="Times New Roman" w:hAnsi="Times New Roman" w:cs="Times New Roman"/>
          <w:color w:val="080808"/>
          <w:spacing w:val="-2"/>
          <w:sz w:val="24"/>
          <w:szCs w:val="24"/>
        </w:rPr>
        <w:t>...[</w:t>
      </w:r>
      <w:proofErr w:type="gramEnd"/>
      <w:r w:rsidRPr="00827242">
        <w:rPr>
          <w:rFonts w:ascii="Times New Roman" w:hAnsi="Times New Roman" w:cs="Times New Roman"/>
          <w:color w:val="080808"/>
          <w:spacing w:val="-2"/>
          <w:sz w:val="24"/>
          <w:szCs w:val="24"/>
        </w:rPr>
        <w:t>OK]</w:t>
      </w:r>
    </w:p>
    <w:p w14:paraId="320CD269" w14:textId="77777777" w:rsidR="00880409" w:rsidRPr="00827242" w:rsidRDefault="00880409" w:rsidP="0068783E">
      <w:pPr>
        <w:pStyle w:val="BodyText"/>
        <w:spacing w:before="17" w:line="276" w:lineRule="auto"/>
        <w:rPr>
          <w:rFonts w:ascii="Times New Roman" w:hAnsi="Times New Roman" w:cs="Times New Roman"/>
          <w:sz w:val="24"/>
          <w:szCs w:val="24"/>
        </w:rPr>
      </w:pPr>
    </w:p>
    <w:p w14:paraId="30F0C5AF" w14:textId="77777777" w:rsidR="00880409" w:rsidRPr="00827242" w:rsidRDefault="00783757" w:rsidP="0068783E">
      <w:pPr>
        <w:pStyle w:val="Body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80808"/>
          <w:sz w:val="24"/>
          <w:szCs w:val="24"/>
        </w:rPr>
        <w:t>From</w:t>
      </w:r>
      <w:r w:rsidRPr="00827242">
        <w:rPr>
          <w:rFonts w:ascii="Times New Roman" w:hAnsi="Times New Roman" w:cs="Times New Roman"/>
          <w:color w:val="080808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PC</w:t>
      </w:r>
      <w:r w:rsidRPr="00827242">
        <w:rPr>
          <w:rFonts w:ascii="Times New Roman" w:hAnsi="Times New Roman" w:cs="Times New Roman"/>
          <w:color w:val="080808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80808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pacing w:val="-2"/>
          <w:sz w:val="24"/>
          <w:szCs w:val="24"/>
        </w:rPr>
        <w:t>Prompt</w:t>
      </w:r>
    </w:p>
    <w:p w14:paraId="1FDCA59D" w14:textId="77777777" w:rsidR="00880409" w:rsidRPr="00827242" w:rsidRDefault="00783757" w:rsidP="0068783E">
      <w:pPr>
        <w:spacing w:before="211" w:line="276" w:lineRule="auto"/>
        <w:ind w:left="5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color w:val="080808"/>
          <w:spacing w:val="-4"/>
          <w:sz w:val="24"/>
          <w:szCs w:val="24"/>
        </w:rPr>
        <w:t>P</w:t>
      </w:r>
      <w:r w:rsidRPr="00827242">
        <w:rPr>
          <w:rFonts w:ascii="Times New Roman" w:hAnsi="Times New Roman" w:cs="Times New Roman"/>
          <w:color w:val="343434"/>
          <w:spacing w:val="-4"/>
          <w:sz w:val="24"/>
          <w:szCs w:val="24"/>
        </w:rPr>
        <w:t>C&gt;</w:t>
      </w:r>
      <w:r w:rsidRPr="00827242">
        <w:rPr>
          <w:rFonts w:ascii="Times New Roman" w:hAnsi="Times New Roman" w:cs="Times New Roman"/>
          <w:color w:val="343434"/>
          <w:spacing w:val="-1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spacing w:val="-4"/>
          <w:sz w:val="24"/>
          <w:szCs w:val="24"/>
        </w:rPr>
        <w:t>ssh</w:t>
      </w:r>
      <w:r w:rsidRPr="00827242">
        <w:rPr>
          <w:rFonts w:ascii="Times New Roman" w:hAnsi="Times New Roman" w:cs="Times New Roman"/>
          <w:b/>
          <w:color w:val="080808"/>
          <w:spacing w:val="-2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spacing w:val="-4"/>
          <w:sz w:val="24"/>
          <w:szCs w:val="24"/>
        </w:rPr>
        <w:t>-1</w:t>
      </w:r>
      <w:r w:rsidRPr="00827242">
        <w:rPr>
          <w:rFonts w:ascii="Times New Roman" w:hAnsi="Times New Roman" w:cs="Times New Roman"/>
          <w:b/>
          <w:color w:val="080808"/>
          <w:spacing w:val="-26"/>
          <w:sz w:val="24"/>
          <w:szCs w:val="24"/>
        </w:rPr>
        <w:t xml:space="preserve"> </w:t>
      </w:r>
      <w:proofErr w:type="spellStart"/>
      <w:r w:rsidRPr="00827242">
        <w:rPr>
          <w:rFonts w:ascii="Times New Roman" w:hAnsi="Times New Roman" w:cs="Times New Roman"/>
          <w:b/>
          <w:color w:val="080808"/>
          <w:spacing w:val="-4"/>
          <w:sz w:val="24"/>
          <w:szCs w:val="24"/>
        </w:rPr>
        <w:t>Adrnin</w:t>
      </w:r>
      <w:proofErr w:type="spellEnd"/>
      <w:r w:rsidRPr="00827242">
        <w:rPr>
          <w:rFonts w:ascii="Times New Roman" w:hAnsi="Times New Roman" w:cs="Times New Roman"/>
          <w:b/>
          <w:color w:val="080808"/>
          <w:spacing w:val="-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80808"/>
          <w:spacing w:val="-4"/>
          <w:sz w:val="24"/>
          <w:szCs w:val="24"/>
        </w:rPr>
        <w:t>10.2.2.2</w:t>
      </w:r>
    </w:p>
    <w:p w14:paraId="60F08459" w14:textId="77777777" w:rsidR="00880409" w:rsidRPr="00827242" w:rsidRDefault="00783757" w:rsidP="00827242">
      <w:pPr>
        <w:pStyle w:val="ListParagraph"/>
        <w:numPr>
          <w:ilvl w:val="0"/>
          <w:numId w:val="9"/>
        </w:numPr>
        <w:tabs>
          <w:tab w:val="left" w:pos="1261"/>
        </w:tabs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80808"/>
          <w:sz w:val="24"/>
          <w:szCs w:val="24"/>
        </w:rPr>
        <w:t>Exit</w:t>
      </w:r>
      <w:r w:rsidRPr="00827242">
        <w:rPr>
          <w:rFonts w:ascii="Times New Roman" w:hAnsi="Times New Roman" w:cs="Times New Roman"/>
          <w:color w:val="080808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80808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z w:val="24"/>
          <w:szCs w:val="24"/>
        </w:rPr>
        <w:t>SSH</w:t>
      </w:r>
      <w:r w:rsidRPr="00827242">
        <w:rPr>
          <w:rFonts w:ascii="Times New Roman" w:hAnsi="Times New Roman" w:cs="Times New Roman"/>
          <w:color w:val="080808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80808"/>
          <w:spacing w:val="-2"/>
          <w:sz w:val="24"/>
          <w:szCs w:val="24"/>
        </w:rPr>
        <w:t>session.</w:t>
      </w:r>
    </w:p>
    <w:p w14:paraId="061244FE" w14:textId="77777777" w:rsidR="00880409" w:rsidRPr="00827242" w:rsidRDefault="00783757" w:rsidP="0068783E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3360" behindDoc="1" locked="0" layoutInCell="1" allowOverlap="1" wp14:anchorId="7E0D4E6E" wp14:editId="5F86C3C7">
            <wp:simplePos x="0" y="0"/>
            <wp:positionH relativeFrom="page">
              <wp:posOffset>924560</wp:posOffset>
            </wp:positionH>
            <wp:positionV relativeFrom="paragraph">
              <wp:posOffset>136525</wp:posOffset>
            </wp:positionV>
            <wp:extent cx="3581400" cy="3154680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344" cy="315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D8504" w14:textId="77777777" w:rsidR="00880409" w:rsidRPr="00827242" w:rsidRDefault="00880409" w:rsidP="0068783E">
      <w:pPr>
        <w:pStyle w:val="BodyText"/>
        <w:spacing w:before="89"/>
        <w:rPr>
          <w:rFonts w:ascii="Times New Roman" w:hAnsi="Times New Roman" w:cs="Times New Roman"/>
          <w:sz w:val="24"/>
          <w:szCs w:val="24"/>
        </w:rPr>
      </w:pPr>
    </w:p>
    <w:p w14:paraId="04149B89" w14:textId="4250F352" w:rsidR="00880409" w:rsidRPr="00827242" w:rsidRDefault="00880409" w:rsidP="0068783E">
      <w:pPr>
        <w:ind w:right="180"/>
        <w:jc w:val="right"/>
        <w:rPr>
          <w:rFonts w:ascii="Times New Roman" w:hAnsi="Times New Roman" w:cs="Times New Roman"/>
          <w:sz w:val="24"/>
          <w:szCs w:val="24"/>
        </w:rPr>
      </w:pPr>
    </w:p>
    <w:p w14:paraId="71591431" w14:textId="77777777" w:rsidR="00880409" w:rsidRPr="00827242" w:rsidRDefault="00783757" w:rsidP="00827242">
      <w:pPr>
        <w:pStyle w:val="Heading4"/>
        <w:spacing w:before="1"/>
        <w:ind w:left="0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3: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From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PC-C,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open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web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browser</w:t>
      </w:r>
      <w:r w:rsidRPr="00827242">
        <w:rPr>
          <w:rFonts w:ascii="Times New Roman" w:hAnsi="Times New Roman" w:cs="Times New Roman"/>
          <w:color w:val="010101"/>
          <w:spacing w:val="2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PC-A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server.</w:t>
      </w:r>
    </w:p>
    <w:p w14:paraId="0168956A" w14:textId="77777777" w:rsidR="00880409" w:rsidRPr="00827242" w:rsidRDefault="00783757" w:rsidP="00827242">
      <w:pPr>
        <w:pStyle w:val="ListParagraph"/>
        <w:numPr>
          <w:ilvl w:val="0"/>
          <w:numId w:val="10"/>
        </w:numPr>
        <w:tabs>
          <w:tab w:val="left" w:pos="1262"/>
        </w:tabs>
        <w:spacing w:before="113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Click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Desktop</w:t>
      </w:r>
      <w:r w:rsidRPr="00827242">
        <w:rPr>
          <w:rFonts w:ascii="Times New Roman" w:hAnsi="Times New Roman" w:cs="Times New Roman"/>
          <w:b/>
          <w:color w:val="010101"/>
          <w:spacing w:val="2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tab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and then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click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Web</w:t>
      </w:r>
      <w:r w:rsidRPr="00827242">
        <w:rPr>
          <w:rFonts w:ascii="Times New Roman" w:hAnsi="Times New Roman" w:cs="Times New Roman"/>
          <w:b/>
          <w:color w:val="010101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Browser</w:t>
      </w:r>
      <w:r w:rsidRPr="00827242">
        <w:rPr>
          <w:rFonts w:ascii="Times New Roman" w:hAnsi="Times New Roman" w:cs="Times New Roman"/>
          <w:b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application.</w:t>
      </w:r>
      <w:r w:rsidRPr="00827242">
        <w:rPr>
          <w:rFonts w:ascii="Times New Roman" w:hAnsi="Times New Roman" w:cs="Times New Roman"/>
          <w:color w:val="010101"/>
          <w:spacing w:val="2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Enter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PC-A</w:t>
      </w:r>
      <w:r w:rsidRPr="00827242">
        <w:rPr>
          <w:rFonts w:ascii="Times New Roman" w:hAnsi="Times New Roman" w:cs="Times New Roman"/>
          <w:b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IP</w:t>
      </w:r>
      <w:r w:rsidRPr="00827242">
        <w:rPr>
          <w:rFonts w:ascii="Times New Roman" w:hAnsi="Times New Roman" w:cs="Times New Roman"/>
          <w:color w:val="010101"/>
          <w:spacing w:val="-2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address</w:t>
      </w:r>
    </w:p>
    <w:p w14:paraId="699F3116" w14:textId="77777777" w:rsidR="00827242" w:rsidRPr="00827242" w:rsidRDefault="00783757" w:rsidP="00827242">
      <w:pPr>
        <w:pStyle w:val="BodyText"/>
        <w:spacing w:before="3"/>
        <w:ind w:left="1"/>
        <w:rPr>
          <w:rFonts w:ascii="Times New Roman" w:hAnsi="Times New Roman" w:cs="Times New Roman"/>
          <w:color w:val="010101"/>
          <w:spacing w:val="-2"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192.168.1.3</w:t>
      </w:r>
      <w:r w:rsidRPr="00827242">
        <w:rPr>
          <w:rFonts w:ascii="Times New Roman" w:hAnsi="Times New Roman" w:cs="Times New Roman"/>
          <w:b/>
          <w:color w:val="010101"/>
          <w:spacing w:val="2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as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URL.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Packet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Tracer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welcome</w:t>
      </w:r>
      <w:r w:rsidRPr="00827242">
        <w:rPr>
          <w:rFonts w:ascii="Times New Roman" w:hAnsi="Times New Roman" w:cs="Times New Roman"/>
          <w:color w:val="010101"/>
          <w:spacing w:val="2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page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from</w:t>
      </w:r>
      <w:r w:rsidRPr="00827242">
        <w:rPr>
          <w:rFonts w:ascii="Times New Roman" w:hAnsi="Times New Roman" w:cs="Times New Roman"/>
          <w:color w:val="010101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web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server</w:t>
      </w:r>
      <w:r w:rsidRPr="00827242">
        <w:rPr>
          <w:rFonts w:ascii="Times New Roman" w:hAnsi="Times New Roman" w:cs="Times New Roman"/>
          <w:color w:val="010101"/>
          <w:spacing w:val="1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should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be</w:t>
      </w:r>
      <w:r w:rsidRPr="00827242">
        <w:rPr>
          <w:rFonts w:ascii="Times New Roman" w:hAnsi="Times New Roman" w:cs="Times New Roman"/>
          <w:color w:val="010101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displayed.</w:t>
      </w:r>
    </w:p>
    <w:p w14:paraId="336D9D22" w14:textId="77777777" w:rsidR="00827242" w:rsidRPr="00827242" w:rsidRDefault="00827242" w:rsidP="00827242">
      <w:pPr>
        <w:pStyle w:val="BodyText"/>
        <w:spacing w:before="3"/>
        <w:ind w:left="1"/>
      </w:pPr>
    </w:p>
    <w:p w14:paraId="2DB14027" w14:textId="3B6F2F12" w:rsidR="00880409" w:rsidRPr="00827242" w:rsidRDefault="00783757" w:rsidP="00827242">
      <w:pPr>
        <w:pStyle w:val="BodyText"/>
        <w:numPr>
          <w:ilvl w:val="0"/>
          <w:numId w:val="10"/>
        </w:numPr>
        <w:spacing w:before="3"/>
        <w:rPr>
          <w:rFonts w:ascii="Times New Roman" w:hAnsi="Times New Roman" w:cs="Times New Roman"/>
          <w:color w:val="010101"/>
          <w:spacing w:val="-2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Close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browser</w:t>
      </w:r>
      <w:r w:rsidRPr="00827242">
        <w:rPr>
          <w:rFonts w:ascii="Times New Roman" w:hAnsi="Times New Roman" w:cs="Times New Roman"/>
          <w:color w:val="010101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on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PC-</w:t>
      </w:r>
      <w:r w:rsidRPr="00827242">
        <w:rPr>
          <w:rFonts w:ascii="Times New Roman" w:hAnsi="Times New Roman" w:cs="Times New Roman"/>
          <w:b/>
          <w:color w:val="010101"/>
          <w:spacing w:val="-5"/>
          <w:sz w:val="24"/>
          <w:szCs w:val="24"/>
        </w:rPr>
        <w:t>C.</w:t>
      </w:r>
    </w:p>
    <w:p w14:paraId="03F6F32C" w14:textId="54E10C8F" w:rsidR="00880409" w:rsidRPr="00827242" w:rsidRDefault="00783757" w:rsidP="0068783E">
      <w:pPr>
        <w:pStyle w:val="BodyText"/>
        <w:spacing w:before="8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0" distR="0" simplePos="0" relativeHeight="251664384" behindDoc="1" locked="0" layoutInCell="1" allowOverlap="1" wp14:anchorId="2DA86962" wp14:editId="48F44E5C">
            <wp:simplePos x="0" y="0"/>
            <wp:positionH relativeFrom="margin">
              <wp:align>center</wp:align>
            </wp:positionH>
            <wp:positionV relativeFrom="paragraph">
              <wp:posOffset>73660</wp:posOffset>
            </wp:positionV>
            <wp:extent cx="3374390" cy="2906395"/>
            <wp:effectExtent l="0" t="0" r="0" b="8255"/>
            <wp:wrapTopAndBottom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39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B9665" w14:textId="7FBDB2FC" w:rsidR="00880409" w:rsidRPr="00827242" w:rsidRDefault="00783757" w:rsidP="0068783E">
      <w:pPr>
        <w:pStyle w:val="Heading2"/>
        <w:spacing w:before="153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Part</w:t>
      </w:r>
      <w:r w:rsidRPr="00827242">
        <w:rPr>
          <w:rFonts w:ascii="Times New Roman" w:hAnsi="Times New Roman" w:cs="Times New Roman"/>
          <w:color w:val="010101"/>
          <w:spacing w:val="-8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2:</w:t>
      </w:r>
      <w:r w:rsidRPr="00827242">
        <w:rPr>
          <w:rFonts w:ascii="Times New Roman" w:hAnsi="Times New Roman" w:cs="Times New Roman"/>
          <w:color w:val="010101"/>
          <w:spacing w:val="-8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Create</w:t>
      </w:r>
      <w:r w:rsidRPr="00827242">
        <w:rPr>
          <w:rFonts w:ascii="Times New Roman" w:hAnsi="Times New Roman" w:cs="Times New Roman"/>
          <w:color w:val="010101"/>
          <w:spacing w:val="-5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-5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Firewall</w:t>
      </w:r>
      <w:r w:rsidRPr="00827242">
        <w:rPr>
          <w:rFonts w:ascii="Times New Roman" w:hAnsi="Times New Roman" w:cs="Times New Roman"/>
          <w:color w:val="010101"/>
          <w:spacing w:val="-3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Zones</w:t>
      </w:r>
      <w:r w:rsidRPr="00827242">
        <w:rPr>
          <w:rFonts w:ascii="Times New Roman" w:hAnsi="Times New Roman" w:cs="Times New Roman"/>
          <w:color w:val="010101"/>
          <w:spacing w:val="-1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on</w:t>
      </w:r>
      <w:r w:rsidRPr="00827242">
        <w:rPr>
          <w:rFonts w:ascii="Times New Roman" w:hAnsi="Times New Roman" w:cs="Times New Roman"/>
          <w:color w:val="010101"/>
          <w:spacing w:val="-5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7"/>
          <w:w w:val="105"/>
          <w:sz w:val="24"/>
          <w:szCs w:val="24"/>
        </w:rPr>
        <w:t>R3</w:t>
      </w:r>
    </w:p>
    <w:p w14:paraId="0A2573C1" w14:textId="23D3153B" w:rsidR="00880409" w:rsidRPr="00827242" w:rsidRDefault="00783757" w:rsidP="0068783E">
      <w:pPr>
        <w:pStyle w:val="BodyText"/>
        <w:spacing w:before="160"/>
        <w:ind w:left="388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Note:</w:t>
      </w:r>
      <w:r w:rsidRPr="00827242">
        <w:rPr>
          <w:rFonts w:ascii="Times New Roman" w:hAnsi="Times New Roman" w:cs="Times New Roman"/>
          <w:b/>
          <w:color w:val="010101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For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all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configuration</w:t>
      </w:r>
      <w:r w:rsidRPr="00827242">
        <w:rPr>
          <w:rFonts w:ascii="Times New Roman" w:hAnsi="Times New Roman" w:cs="Times New Roman"/>
          <w:color w:val="010101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tasks,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be sure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 use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exact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names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as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specified.</w:t>
      </w:r>
    </w:p>
    <w:p w14:paraId="59D660C8" w14:textId="55373C4A" w:rsidR="00880409" w:rsidRPr="00827242" w:rsidRDefault="00880409" w:rsidP="0068783E">
      <w:pPr>
        <w:pStyle w:val="BodyText"/>
        <w:spacing w:before="30"/>
        <w:rPr>
          <w:rFonts w:ascii="Times New Roman" w:hAnsi="Times New Roman" w:cs="Times New Roman"/>
          <w:sz w:val="24"/>
          <w:szCs w:val="24"/>
        </w:rPr>
      </w:pPr>
    </w:p>
    <w:p w14:paraId="104BBA8E" w14:textId="2BF441DC" w:rsidR="00880409" w:rsidRPr="00827242" w:rsidRDefault="00783757" w:rsidP="0068783E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1:</w:t>
      </w:r>
      <w:r w:rsidRPr="00827242">
        <w:rPr>
          <w:rFonts w:ascii="Times New Roman" w:hAnsi="Times New Roman" w:cs="Times New Roman"/>
          <w:color w:val="010101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Enable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Security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Technology</w:t>
      </w:r>
      <w:r w:rsidRPr="00827242">
        <w:rPr>
          <w:rFonts w:ascii="Times New Roman" w:hAnsi="Times New Roman" w:cs="Times New Roman"/>
          <w:color w:val="010101"/>
          <w:spacing w:val="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package.</w:t>
      </w:r>
    </w:p>
    <w:p w14:paraId="444085F2" w14:textId="4E2E7D8D" w:rsidR="00880409" w:rsidRPr="00827242" w:rsidRDefault="00783757" w:rsidP="0068783E">
      <w:pPr>
        <w:pStyle w:val="ListParagraph"/>
        <w:numPr>
          <w:ilvl w:val="0"/>
          <w:numId w:val="5"/>
        </w:numPr>
        <w:tabs>
          <w:tab w:val="left" w:pos="1262"/>
        </w:tabs>
        <w:spacing w:before="114"/>
        <w:ind w:hanging="872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On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R3,</w:t>
      </w:r>
      <w:r w:rsidRPr="00827242">
        <w:rPr>
          <w:rFonts w:ascii="Times New Roman" w:hAnsi="Times New Roman" w:cs="Times New Roman"/>
          <w:b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161616"/>
          <w:sz w:val="24"/>
          <w:szCs w:val="24"/>
        </w:rPr>
        <w:t>issue</w:t>
      </w:r>
      <w:r w:rsidRPr="00827242">
        <w:rPr>
          <w:rFonts w:ascii="Times New Roman" w:hAnsi="Times New Roman" w:cs="Times New Roman"/>
          <w:color w:val="161616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show</w:t>
      </w:r>
      <w:r w:rsidRPr="00827242">
        <w:rPr>
          <w:rFonts w:ascii="Times New Roman" w:hAnsi="Times New Roman" w:cs="Times New Roman"/>
          <w:b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version</w:t>
      </w:r>
      <w:r w:rsidRPr="00827242">
        <w:rPr>
          <w:rFonts w:ascii="Times New Roman" w:hAnsi="Times New Roman" w:cs="Times New Roman"/>
          <w:b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view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Technology</w:t>
      </w:r>
      <w:r w:rsidRPr="00827242">
        <w:rPr>
          <w:rFonts w:ascii="Times New Roman" w:hAnsi="Times New Roman" w:cs="Times New Roman"/>
          <w:color w:val="010101"/>
          <w:spacing w:val="1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Package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license</w:t>
      </w:r>
      <w:r w:rsidRPr="00827242">
        <w:rPr>
          <w:rFonts w:ascii="Times New Roman" w:hAnsi="Times New Roman" w:cs="Times New Roman"/>
          <w:color w:val="010101"/>
          <w:spacing w:val="-3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161616"/>
          <w:spacing w:val="-2"/>
          <w:sz w:val="24"/>
          <w:szCs w:val="24"/>
        </w:rPr>
        <w:t>information.</w:t>
      </w:r>
    </w:p>
    <w:p w14:paraId="7A5F5CC4" w14:textId="1D2253C4" w:rsidR="00880409" w:rsidRPr="00827242" w:rsidRDefault="00827242" w:rsidP="0068783E">
      <w:pPr>
        <w:pStyle w:val="BodyText"/>
        <w:spacing w:before="208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5408" behindDoc="1" locked="0" layoutInCell="1" allowOverlap="1" wp14:anchorId="0BFE0739" wp14:editId="5F6EF630">
            <wp:simplePos x="0" y="0"/>
            <wp:positionH relativeFrom="margin">
              <wp:align>center</wp:align>
            </wp:positionH>
            <wp:positionV relativeFrom="paragraph">
              <wp:posOffset>345803</wp:posOffset>
            </wp:positionV>
            <wp:extent cx="3820795" cy="2350770"/>
            <wp:effectExtent l="0" t="0" r="8255" b="0"/>
            <wp:wrapTopAndBottom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2B9CC" w14:textId="77777777" w:rsidR="00880409" w:rsidRPr="00827242" w:rsidRDefault="00880409" w:rsidP="0068783E">
      <w:pPr>
        <w:pStyle w:val="Heading5"/>
        <w:jc w:val="right"/>
        <w:rPr>
          <w:rFonts w:ascii="Times New Roman" w:hAnsi="Times New Roman" w:cs="Times New Roman"/>
          <w:sz w:val="24"/>
          <w:szCs w:val="24"/>
        </w:rPr>
        <w:sectPr w:rsidR="00880409" w:rsidRPr="00827242" w:rsidSect="0068783E">
          <w:headerReference w:type="default" r:id="rId19"/>
          <w:footerReference w:type="default" r:id="rId20"/>
          <w:pgSz w:w="11910" w:h="16840"/>
          <w:pgMar w:top="1240" w:right="566" w:bottom="1300" w:left="992" w:header="1043" w:footer="1095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061EBC73" w14:textId="174DC243" w:rsidR="00880409" w:rsidRPr="00827242" w:rsidRDefault="00880409" w:rsidP="0068783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4304C7C" w14:textId="753D852E" w:rsidR="00880409" w:rsidRPr="00827242" w:rsidRDefault="00880409" w:rsidP="00827242">
      <w:pPr>
        <w:pStyle w:val="BodyText"/>
        <w:spacing w:before="73"/>
        <w:rPr>
          <w:rFonts w:ascii="Times New Roman" w:hAnsi="Times New Roman" w:cs="Times New Roman"/>
          <w:sz w:val="24"/>
          <w:szCs w:val="24"/>
        </w:rPr>
      </w:pPr>
    </w:p>
    <w:p w14:paraId="2BF3208B" w14:textId="2148BE39" w:rsidR="00880409" w:rsidRPr="00827242" w:rsidRDefault="00783757" w:rsidP="00827242">
      <w:pPr>
        <w:pStyle w:val="ListParagraph"/>
        <w:numPr>
          <w:ilvl w:val="0"/>
          <w:numId w:val="5"/>
        </w:numPr>
        <w:tabs>
          <w:tab w:val="left" w:pos="390"/>
          <w:tab w:val="left" w:pos="1259"/>
        </w:tabs>
        <w:ind w:left="390" w:right="1474" w:hanging="6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If the Security Technology package has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not been enabled, use the following command</w:t>
      </w:r>
      <w:r w:rsidRPr="00827242">
        <w:rPr>
          <w:rFonts w:ascii="Times New Roman" w:hAnsi="Times New Roman" w:cs="Times New Roman"/>
          <w:color w:val="010101"/>
          <w:spacing w:val="-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 enable the</w:t>
      </w:r>
      <w:r w:rsidRPr="00827242">
        <w:rPr>
          <w:rFonts w:ascii="Times New Roman" w:hAnsi="Times New Roman" w:cs="Times New Roman"/>
          <w:color w:val="010101"/>
          <w:spacing w:val="-1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package.</w:t>
      </w:r>
    </w:p>
    <w:p w14:paraId="293432C3" w14:textId="3F282FA5" w:rsidR="00880409" w:rsidRPr="00827242" w:rsidRDefault="00783757" w:rsidP="00827242">
      <w:pPr>
        <w:spacing w:before="127"/>
        <w:ind w:left="386" w:right="1546" w:firstLine="2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color w:val="212121"/>
          <w:sz w:val="24"/>
          <w:szCs w:val="24"/>
        </w:rPr>
        <w:t xml:space="preserve">R3(config)#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license boot module cl900 technology-package securityk9 ACCEPT? [yes/no]: y</w:t>
      </w:r>
    </w:p>
    <w:p w14:paraId="528C3A81" w14:textId="13D556F2" w:rsidR="00880409" w:rsidRPr="00827242" w:rsidRDefault="00783757" w:rsidP="00827242">
      <w:pPr>
        <w:tabs>
          <w:tab w:val="left" w:pos="1615"/>
        </w:tabs>
        <w:spacing w:before="11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ab/>
      </w:r>
      <w:proofErr w:type="spell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Rl</w:t>
      </w:r>
      <w:proofErr w:type="spell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(config)#do</w:t>
      </w:r>
      <w:r w:rsidRPr="00827242">
        <w:rPr>
          <w:rFonts w:ascii="Times New Roman" w:hAnsi="Times New Roman" w:cs="Times New Roman"/>
          <w:b/>
          <w:color w:val="010101"/>
          <w:spacing w:val="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write</w:t>
      </w:r>
    </w:p>
    <w:p w14:paraId="68AD54A2" w14:textId="2DA0DA3F" w:rsidR="00880409" w:rsidRPr="00827242" w:rsidRDefault="00783757" w:rsidP="00827242">
      <w:pPr>
        <w:tabs>
          <w:tab w:val="left" w:pos="1615"/>
        </w:tabs>
        <w:spacing w:before="112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ab/>
      </w:r>
      <w:proofErr w:type="spell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Rl</w:t>
      </w:r>
      <w:proofErr w:type="spell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(config)#do</w:t>
      </w:r>
      <w:r w:rsidRPr="00827242">
        <w:rPr>
          <w:rFonts w:ascii="Times New Roman" w:hAnsi="Times New Roman" w:cs="Times New Roman"/>
          <w:b/>
          <w:color w:val="010101"/>
          <w:spacing w:val="2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reload</w:t>
      </w:r>
    </w:p>
    <w:p w14:paraId="5C94A8A9" w14:textId="77777777" w:rsidR="00880409" w:rsidRPr="00827242" w:rsidRDefault="00783757" w:rsidP="00827242">
      <w:pPr>
        <w:tabs>
          <w:tab w:val="left" w:pos="1615"/>
        </w:tabs>
        <w:spacing w:before="126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ab/>
      </w:r>
      <w:proofErr w:type="spell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Rl#Show</w:t>
      </w:r>
      <w:proofErr w:type="spellEnd"/>
      <w:r w:rsidRPr="00827242">
        <w:rPr>
          <w:rFonts w:ascii="Times New Roman" w:hAnsi="Times New Roman" w:cs="Times New Roman"/>
          <w:b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Version</w:t>
      </w:r>
    </w:p>
    <w:p w14:paraId="4E17451E" w14:textId="5C111DF1" w:rsidR="00880409" w:rsidRPr="00827242" w:rsidRDefault="00783757" w:rsidP="00827242">
      <w:pPr>
        <w:pStyle w:val="ListParagraph"/>
        <w:numPr>
          <w:ilvl w:val="0"/>
          <w:numId w:val="5"/>
        </w:numPr>
        <w:tabs>
          <w:tab w:val="left" w:pos="1262"/>
        </w:tabs>
        <w:spacing w:before="106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Accept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end-user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license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agreement.</w:t>
      </w:r>
    </w:p>
    <w:p w14:paraId="6DC3750D" w14:textId="77777777" w:rsidR="00880409" w:rsidRPr="00827242" w:rsidRDefault="00783757" w:rsidP="00827242">
      <w:pPr>
        <w:pStyle w:val="ListParagraph"/>
        <w:numPr>
          <w:ilvl w:val="0"/>
          <w:numId w:val="5"/>
        </w:numPr>
        <w:tabs>
          <w:tab w:val="left" w:pos="1263"/>
        </w:tabs>
        <w:spacing w:before="122"/>
        <w:ind w:left="1263" w:hanging="877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Save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running-config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and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reload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router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enable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security</w:t>
      </w:r>
      <w:r w:rsidRPr="00827242">
        <w:rPr>
          <w:rFonts w:ascii="Times New Roman" w:hAnsi="Times New Roman" w:cs="Times New Roman"/>
          <w:color w:val="010101"/>
          <w:spacing w:val="-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license.</w:t>
      </w:r>
    </w:p>
    <w:p w14:paraId="7E6E55CD" w14:textId="5C181E00" w:rsidR="00880409" w:rsidRPr="00827242" w:rsidRDefault="00827242" w:rsidP="00827242">
      <w:pPr>
        <w:pStyle w:val="ListParagraph"/>
        <w:numPr>
          <w:ilvl w:val="0"/>
          <w:numId w:val="5"/>
        </w:numPr>
        <w:tabs>
          <w:tab w:val="left" w:pos="1266"/>
        </w:tabs>
        <w:spacing w:before="118"/>
        <w:ind w:left="1266" w:hanging="876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6432" behindDoc="1" locked="0" layoutInCell="1" allowOverlap="1" wp14:anchorId="148D6DB5" wp14:editId="6F0016ED">
            <wp:simplePos x="0" y="0"/>
            <wp:positionH relativeFrom="page">
              <wp:posOffset>1387113</wp:posOffset>
            </wp:positionH>
            <wp:positionV relativeFrom="paragraph">
              <wp:posOffset>590822</wp:posOffset>
            </wp:positionV>
            <wp:extent cx="4723765" cy="4169410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Verify</w:t>
      </w:r>
      <w:r w:rsidR="00783757"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that</w:t>
      </w:r>
      <w:r w:rsidR="00783757"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="00783757"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Security</w:t>
      </w:r>
      <w:r w:rsidR="00783757"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Technology</w:t>
      </w:r>
      <w:r w:rsidR="00783757" w:rsidRPr="00827242">
        <w:rPr>
          <w:rFonts w:ascii="Times New Roman" w:hAnsi="Times New Roman" w:cs="Times New Roman"/>
          <w:color w:val="010101"/>
          <w:spacing w:val="21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package</w:t>
      </w:r>
      <w:r w:rsidR="00783757"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has</w:t>
      </w:r>
      <w:r w:rsidR="00783757"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been</w:t>
      </w:r>
      <w:r w:rsidR="00783757"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enabled</w:t>
      </w:r>
      <w:r w:rsidR="00783757"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by</w:t>
      </w:r>
      <w:r w:rsidR="00783757"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using</w:t>
      </w:r>
      <w:r w:rsidR="00783757"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="00783757" w:rsidRPr="00827242">
        <w:rPr>
          <w:rFonts w:ascii="Times New Roman" w:hAnsi="Times New Roman" w:cs="Times New Roman"/>
          <w:color w:val="010101"/>
          <w:spacing w:val="17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b/>
          <w:color w:val="010101"/>
          <w:sz w:val="24"/>
          <w:szCs w:val="24"/>
        </w:rPr>
        <w:t>show</w:t>
      </w:r>
      <w:r w:rsidR="00783757" w:rsidRPr="00827242">
        <w:rPr>
          <w:rFonts w:ascii="Times New Roman" w:hAnsi="Times New Roman" w:cs="Times New Roman"/>
          <w:b/>
          <w:color w:val="010101"/>
          <w:spacing w:val="11"/>
          <w:sz w:val="24"/>
          <w:szCs w:val="24"/>
        </w:rPr>
        <w:t xml:space="preserve"> </w:t>
      </w:r>
      <w:proofErr w:type="spellStart"/>
      <w:r w:rsidR="00783757"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versioncommand</w:t>
      </w:r>
      <w:proofErr w:type="spellEnd"/>
      <w:r w:rsidR="00783757" w:rsidRPr="00827242">
        <w:rPr>
          <w:rFonts w:ascii="Times New Roman" w:hAnsi="Times New Roman" w:cs="Times New Roman"/>
          <w:b/>
          <w:color w:val="363636"/>
          <w:spacing w:val="-2"/>
          <w:sz w:val="24"/>
          <w:szCs w:val="24"/>
        </w:rPr>
        <w:t>.</w:t>
      </w:r>
    </w:p>
    <w:p w14:paraId="69DE90D5" w14:textId="6D04615D" w:rsidR="00880409" w:rsidRPr="00827242" w:rsidRDefault="00880409" w:rsidP="0068783E">
      <w:pPr>
        <w:pStyle w:val="BodyText"/>
        <w:spacing w:before="2"/>
        <w:rPr>
          <w:rFonts w:ascii="Times New Roman" w:hAnsi="Times New Roman" w:cs="Times New Roman"/>
          <w:b/>
          <w:sz w:val="24"/>
          <w:szCs w:val="24"/>
        </w:rPr>
      </w:pPr>
    </w:p>
    <w:p w14:paraId="43506BC6" w14:textId="77777777" w:rsidR="00827242" w:rsidRPr="00827242" w:rsidRDefault="00783757" w:rsidP="00827242">
      <w:pPr>
        <w:pStyle w:val="Heading4"/>
        <w:ind w:left="365"/>
        <w:rPr>
          <w:rFonts w:ascii="Times New Roman" w:hAnsi="Times New Roman" w:cs="Times New Roman"/>
          <w:color w:val="010101"/>
          <w:spacing w:val="-2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2: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Create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internal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zone.</w:t>
      </w:r>
    </w:p>
    <w:p w14:paraId="582D6A99" w14:textId="2D12BFAF" w:rsidR="00880409" w:rsidRPr="00827242" w:rsidRDefault="00783757" w:rsidP="00827242">
      <w:pPr>
        <w:pStyle w:val="Heading4"/>
        <w:ind w:left="365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Use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zone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security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 create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zone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named</w:t>
      </w:r>
      <w:r w:rsidRPr="00827242">
        <w:rPr>
          <w:rFonts w:ascii="Times New Roman" w:hAnsi="Times New Roman" w:cs="Times New Roman"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IN-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ZONE.</w:t>
      </w:r>
    </w:p>
    <w:p w14:paraId="615F5DA6" w14:textId="77777777" w:rsidR="00880409" w:rsidRPr="00827242" w:rsidRDefault="00783757" w:rsidP="00827242">
      <w:pPr>
        <w:spacing w:before="143"/>
        <w:ind w:left="365" w:right="6110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R3(config)# zone security IN-ZONE R3(config-sec-zone) exit</w:t>
      </w:r>
    </w:p>
    <w:p w14:paraId="2298A2FE" w14:textId="77777777" w:rsidR="00880409" w:rsidRPr="00827242" w:rsidRDefault="00783757" w:rsidP="00827242">
      <w:pPr>
        <w:pStyle w:val="Heading4"/>
        <w:spacing w:before="219"/>
        <w:ind w:left="365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3: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Create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external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zone.</w:t>
      </w:r>
    </w:p>
    <w:p w14:paraId="54B19D26" w14:textId="77777777" w:rsidR="00880409" w:rsidRPr="00827242" w:rsidRDefault="00783757" w:rsidP="00827242">
      <w:pPr>
        <w:spacing w:before="119"/>
        <w:ind w:left="362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Use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zone</w:t>
      </w:r>
      <w:r w:rsidRPr="00827242">
        <w:rPr>
          <w:rFonts w:ascii="Times New Roman" w:hAnsi="Times New Roman" w:cs="Times New Roman"/>
          <w:b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security</w:t>
      </w:r>
      <w:r w:rsidRPr="00827242">
        <w:rPr>
          <w:rFonts w:ascii="Times New Roman" w:hAnsi="Times New Roman" w:cs="Times New Roman"/>
          <w:b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 create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zone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named</w:t>
      </w:r>
      <w:r w:rsidRPr="00827242">
        <w:rPr>
          <w:rFonts w:ascii="Times New Roman" w:hAnsi="Times New Roman" w:cs="Times New Roman"/>
          <w:color w:val="010101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OUT-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ZONE.</w:t>
      </w:r>
    </w:p>
    <w:p w14:paraId="3CE6A175" w14:textId="77777777" w:rsidR="00880409" w:rsidRPr="00827242" w:rsidRDefault="00783757" w:rsidP="00827242">
      <w:pPr>
        <w:spacing w:before="133"/>
        <w:ind w:left="365" w:right="5997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R3(config)# zone security OUT-ZONE R3(config-sec-</w:t>
      </w:r>
      <w:proofErr w:type="gram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zone)#</w:t>
      </w:r>
      <w:proofErr w:type="gram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 exit</w:t>
      </w:r>
    </w:p>
    <w:p w14:paraId="2E21DC04" w14:textId="77777777" w:rsidR="00827242" w:rsidRPr="00827242" w:rsidRDefault="00827242" w:rsidP="0068783E">
      <w:pPr>
        <w:pStyle w:val="Heading2"/>
        <w:rPr>
          <w:rFonts w:ascii="Times New Roman" w:hAnsi="Times New Roman" w:cs="Times New Roman"/>
          <w:color w:val="010101"/>
          <w:w w:val="105"/>
          <w:sz w:val="24"/>
          <w:szCs w:val="24"/>
        </w:rPr>
      </w:pPr>
    </w:p>
    <w:p w14:paraId="63B2F6D8" w14:textId="1F201DBF" w:rsidR="00880409" w:rsidRPr="00827242" w:rsidRDefault="00783757" w:rsidP="0068783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Part</w:t>
      </w:r>
      <w:r w:rsidRPr="00827242">
        <w:rPr>
          <w:rFonts w:ascii="Times New Roman" w:hAnsi="Times New Roman" w:cs="Times New Roman"/>
          <w:color w:val="010101"/>
          <w:spacing w:val="-8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3:</w:t>
      </w:r>
      <w:r w:rsidRPr="00827242">
        <w:rPr>
          <w:rFonts w:ascii="Times New Roman" w:hAnsi="Times New Roman" w:cs="Times New Roman"/>
          <w:color w:val="010101"/>
          <w:spacing w:val="-17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Identify</w:t>
      </w:r>
      <w:r w:rsidRPr="00827242">
        <w:rPr>
          <w:rFonts w:ascii="Times New Roman" w:hAnsi="Times New Roman" w:cs="Times New Roman"/>
          <w:color w:val="010101"/>
          <w:spacing w:val="3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Traffic</w:t>
      </w:r>
      <w:r w:rsidRPr="00827242">
        <w:rPr>
          <w:rFonts w:ascii="Times New Roman" w:hAnsi="Times New Roman" w:cs="Times New Roman"/>
          <w:color w:val="010101"/>
          <w:spacing w:val="-4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Using</w:t>
      </w:r>
      <w:r w:rsidRPr="00827242">
        <w:rPr>
          <w:rFonts w:ascii="Times New Roman" w:hAnsi="Times New Roman" w:cs="Times New Roman"/>
          <w:color w:val="010101"/>
          <w:spacing w:val="-6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a</w:t>
      </w:r>
      <w:r w:rsidRPr="00827242">
        <w:rPr>
          <w:rFonts w:ascii="Times New Roman" w:hAnsi="Times New Roman" w:cs="Times New Roman"/>
          <w:color w:val="010101"/>
          <w:spacing w:val="-10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Class-</w:t>
      </w:r>
      <w:r w:rsidRPr="00827242">
        <w:rPr>
          <w:rFonts w:ascii="Times New Roman" w:hAnsi="Times New Roman" w:cs="Times New Roman"/>
          <w:color w:val="010101"/>
          <w:spacing w:val="-5"/>
          <w:w w:val="105"/>
          <w:sz w:val="24"/>
          <w:szCs w:val="24"/>
        </w:rPr>
        <w:t>Map</w:t>
      </w:r>
    </w:p>
    <w:p w14:paraId="63B4ABA9" w14:textId="77777777" w:rsidR="00880409" w:rsidRPr="00827242" w:rsidRDefault="00783757" w:rsidP="0068783E">
      <w:pPr>
        <w:pStyle w:val="Heading4"/>
        <w:spacing w:before="287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1: Create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ACL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that defines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internal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traffic.</w:t>
      </w:r>
    </w:p>
    <w:p w14:paraId="252A6184" w14:textId="77777777" w:rsidR="00880409" w:rsidRPr="00827242" w:rsidRDefault="00783757" w:rsidP="0068783E">
      <w:pPr>
        <w:spacing w:before="113"/>
        <w:ind w:left="386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Use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access-list</w:t>
      </w:r>
      <w:r w:rsidRPr="00827242">
        <w:rPr>
          <w:rFonts w:ascii="Times New Roman" w:hAnsi="Times New Roman" w:cs="Times New Roman"/>
          <w:b/>
          <w:color w:val="010101"/>
          <w:spacing w:val="2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10101"/>
          <w:spacing w:val="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create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extended</w:t>
      </w:r>
      <w:r w:rsidRPr="00827242">
        <w:rPr>
          <w:rFonts w:ascii="Times New Roman" w:hAnsi="Times New Roman" w:cs="Times New Roman"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ACL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101</w:t>
      </w:r>
      <w:r w:rsidRPr="00827242">
        <w:rPr>
          <w:rFonts w:ascii="Times New Roman" w:hAnsi="Times New Roman" w:cs="Times New Roman"/>
          <w:b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 permit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all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IP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protocols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from</w:t>
      </w:r>
      <w:r w:rsidRPr="00827242">
        <w:rPr>
          <w:rFonts w:ascii="Times New Roman" w:hAnsi="Times New Roman" w:cs="Times New Roman"/>
          <w:color w:val="010101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192.168.3.0/24</w:t>
      </w:r>
    </w:p>
    <w:p w14:paraId="65EBC6BD" w14:textId="77777777" w:rsidR="00880409" w:rsidRPr="00827242" w:rsidRDefault="00783757" w:rsidP="0068783E">
      <w:pPr>
        <w:pStyle w:val="BodyText"/>
        <w:spacing w:before="27"/>
        <w:ind w:left="391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source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network</w:t>
      </w:r>
      <w:r w:rsidRPr="00827242">
        <w:rPr>
          <w:rFonts w:ascii="Times New Roman" w:hAnsi="Times New Roman" w:cs="Times New Roman"/>
          <w:color w:val="010101"/>
          <w:spacing w:val="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any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destination.</w:t>
      </w:r>
    </w:p>
    <w:p w14:paraId="21342CEF" w14:textId="77777777" w:rsidR="00880409" w:rsidRPr="00827242" w:rsidRDefault="00783757" w:rsidP="0068783E">
      <w:pPr>
        <w:spacing w:before="128"/>
        <w:ind w:left="389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R3(config)#</w:t>
      </w:r>
      <w:r w:rsidRPr="00827242">
        <w:rPr>
          <w:rFonts w:ascii="Times New Roman" w:hAnsi="Times New Roman" w:cs="Times New Roman"/>
          <w:b/>
          <w:color w:val="010101"/>
          <w:spacing w:val="2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access-list</w:t>
      </w:r>
      <w:r w:rsidRPr="00827242">
        <w:rPr>
          <w:rFonts w:ascii="Times New Roman" w:hAnsi="Times New Roman" w:cs="Times New Roman"/>
          <w:b/>
          <w:color w:val="010101"/>
          <w:spacing w:val="2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101</w:t>
      </w:r>
      <w:r w:rsidRPr="00827242">
        <w:rPr>
          <w:rFonts w:ascii="Times New Roman" w:hAnsi="Times New Roman" w:cs="Times New Roman"/>
          <w:b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permit</w:t>
      </w:r>
      <w:r w:rsidRPr="00827242">
        <w:rPr>
          <w:rFonts w:ascii="Times New Roman" w:hAnsi="Times New Roman" w:cs="Times New Roman"/>
          <w:b/>
          <w:color w:val="010101"/>
          <w:spacing w:val="14"/>
          <w:sz w:val="24"/>
          <w:szCs w:val="24"/>
        </w:rPr>
        <w:t xml:space="preserve"> </w:t>
      </w:r>
      <w:proofErr w:type="spell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ip</w:t>
      </w:r>
      <w:proofErr w:type="spellEnd"/>
      <w:r w:rsidRPr="00827242">
        <w:rPr>
          <w:rFonts w:ascii="Times New Roman" w:hAnsi="Times New Roman" w:cs="Times New Roman"/>
          <w:b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192.168.3.0</w:t>
      </w:r>
      <w:r w:rsidRPr="00827242">
        <w:rPr>
          <w:rFonts w:ascii="Times New Roman" w:hAnsi="Times New Roman" w:cs="Times New Roman"/>
          <w:b/>
          <w:color w:val="010101"/>
          <w:spacing w:val="2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0.0.0.255</w:t>
      </w:r>
      <w:r w:rsidRPr="00827242">
        <w:rPr>
          <w:rFonts w:ascii="Times New Roman" w:hAnsi="Times New Roman" w:cs="Times New Roman"/>
          <w:b/>
          <w:color w:val="010101"/>
          <w:spacing w:val="2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5"/>
          <w:sz w:val="24"/>
          <w:szCs w:val="24"/>
        </w:rPr>
        <w:t>any</w:t>
      </w:r>
    </w:p>
    <w:p w14:paraId="69AC925B" w14:textId="77777777" w:rsidR="00880409" w:rsidRPr="00827242" w:rsidRDefault="00880409" w:rsidP="0068783E">
      <w:pPr>
        <w:pStyle w:val="BodyText"/>
        <w:spacing w:before="136"/>
        <w:rPr>
          <w:rFonts w:ascii="Times New Roman" w:hAnsi="Times New Roman" w:cs="Times New Roman"/>
          <w:b/>
          <w:sz w:val="24"/>
          <w:szCs w:val="24"/>
        </w:rPr>
      </w:pPr>
    </w:p>
    <w:p w14:paraId="1C779C7B" w14:textId="77777777" w:rsidR="00880409" w:rsidRPr="00827242" w:rsidRDefault="00783757" w:rsidP="0068783E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2: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Create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 class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map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referencing</w:t>
      </w:r>
      <w:r w:rsidRPr="00827242">
        <w:rPr>
          <w:rFonts w:ascii="Times New Roman" w:hAnsi="Times New Roman" w:cs="Times New Roman"/>
          <w:color w:val="010101"/>
          <w:spacing w:val="2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internal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traffic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4"/>
          <w:sz w:val="24"/>
          <w:szCs w:val="24"/>
        </w:rPr>
        <w:t>ACL.</w:t>
      </w:r>
    </w:p>
    <w:p w14:paraId="33BAD1FB" w14:textId="77777777" w:rsidR="00880409" w:rsidRPr="00827242" w:rsidRDefault="00783757" w:rsidP="0068783E">
      <w:pPr>
        <w:spacing w:before="119"/>
        <w:ind w:left="388" w:right="632" w:hanging="2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Use the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class-map</w:t>
      </w:r>
      <w:r w:rsidRPr="00827242">
        <w:rPr>
          <w:rFonts w:ascii="Times New Roman" w:hAnsi="Times New Roman" w:cs="Times New Roman"/>
          <w:b/>
          <w:color w:val="010101"/>
          <w:spacing w:val="1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type inspect</w:t>
      </w:r>
      <w:r w:rsidRPr="00827242">
        <w:rPr>
          <w:rFonts w:ascii="Times New Roman" w:hAnsi="Times New Roman" w:cs="Times New Roman"/>
          <w:b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10101"/>
          <w:spacing w:val="2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with the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match-all</w:t>
      </w:r>
      <w:r w:rsidRPr="00827242">
        <w:rPr>
          <w:rFonts w:ascii="Times New Roman" w:hAnsi="Times New Roman" w:cs="Times New Roman"/>
          <w:b/>
          <w:color w:val="010101"/>
          <w:spacing w:val="1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option to create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 class map named</w:t>
      </w:r>
      <w:r w:rsidRPr="00827242">
        <w:rPr>
          <w:rFonts w:ascii="Times New Roman" w:hAnsi="Times New Roman" w:cs="Times New Roman"/>
          <w:color w:val="010101"/>
          <w:spacing w:val="2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IN-NET-CLASS-MAP.</w:t>
      </w:r>
      <w:r w:rsidRPr="00827242">
        <w:rPr>
          <w:rFonts w:ascii="Times New Roman" w:hAnsi="Times New Roman" w:cs="Times New Roman"/>
          <w:b/>
          <w:color w:val="010101"/>
          <w:spacing w:val="4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Use the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match access-group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command to match ACL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101.</w:t>
      </w:r>
    </w:p>
    <w:p w14:paraId="211665F9" w14:textId="77777777" w:rsidR="00880409" w:rsidRPr="00827242" w:rsidRDefault="00783757" w:rsidP="0068783E">
      <w:pPr>
        <w:spacing w:before="137"/>
        <w:ind w:left="389" w:right="2815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R3(config)# class-map type inspect match-all IN-NET-CLASS-MAP R3(config-</w:t>
      </w:r>
      <w:proofErr w:type="spellStart"/>
      <w:proofErr w:type="gram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cmap</w:t>
      </w:r>
      <w:proofErr w:type="spell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)#</w:t>
      </w:r>
      <w:proofErr w:type="gram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 match access-group 101</w:t>
      </w:r>
    </w:p>
    <w:p w14:paraId="7352C87C" w14:textId="77777777" w:rsidR="00880409" w:rsidRPr="00827242" w:rsidRDefault="00783757" w:rsidP="0068783E">
      <w:pPr>
        <w:ind w:left="389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R3(config-</w:t>
      </w:r>
      <w:proofErr w:type="spellStart"/>
      <w:proofErr w:type="gram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cmap</w:t>
      </w:r>
      <w:proofErr w:type="spell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)#</w:t>
      </w:r>
      <w:proofErr w:type="gramEnd"/>
      <w:r w:rsidRPr="00827242">
        <w:rPr>
          <w:rFonts w:ascii="Times New Roman" w:hAnsi="Times New Roman" w:cs="Times New Roman"/>
          <w:b/>
          <w:color w:val="010101"/>
          <w:spacing w:val="2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exit</w:t>
      </w:r>
    </w:p>
    <w:p w14:paraId="49E244BE" w14:textId="77777777" w:rsidR="00880409" w:rsidRPr="00827242" w:rsidRDefault="00880409" w:rsidP="0068783E">
      <w:pPr>
        <w:pStyle w:val="BodyText"/>
        <w:spacing w:before="147"/>
        <w:rPr>
          <w:rFonts w:ascii="Times New Roman" w:hAnsi="Times New Roman" w:cs="Times New Roman"/>
          <w:b/>
          <w:sz w:val="24"/>
          <w:szCs w:val="24"/>
        </w:rPr>
      </w:pPr>
    </w:p>
    <w:p w14:paraId="08740511" w14:textId="77777777" w:rsidR="00880409" w:rsidRPr="00827242" w:rsidRDefault="00783757" w:rsidP="0068783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Part</w:t>
      </w:r>
      <w:r w:rsidRPr="00827242">
        <w:rPr>
          <w:rFonts w:ascii="Times New Roman" w:hAnsi="Times New Roman" w:cs="Times New Roman"/>
          <w:color w:val="010101"/>
          <w:spacing w:val="-9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4:</w:t>
      </w:r>
      <w:r w:rsidRPr="00827242">
        <w:rPr>
          <w:rFonts w:ascii="Times New Roman" w:hAnsi="Times New Roman" w:cs="Times New Roman"/>
          <w:color w:val="010101"/>
          <w:spacing w:val="-13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Specify Firewall</w:t>
      </w:r>
      <w:r w:rsidRPr="00827242">
        <w:rPr>
          <w:rFonts w:ascii="Times New Roman" w:hAnsi="Times New Roman" w:cs="Times New Roman"/>
          <w:color w:val="010101"/>
          <w:spacing w:val="-3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w w:val="105"/>
          <w:sz w:val="24"/>
          <w:szCs w:val="24"/>
        </w:rPr>
        <w:t>Policies</w:t>
      </w:r>
    </w:p>
    <w:p w14:paraId="65F3210F" w14:textId="77777777" w:rsidR="00880409" w:rsidRPr="00827242" w:rsidRDefault="00783757" w:rsidP="0068783E">
      <w:pPr>
        <w:pStyle w:val="Heading4"/>
        <w:spacing w:before="286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1: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Create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 policy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map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determine</w:t>
      </w:r>
      <w:r w:rsidRPr="00827242">
        <w:rPr>
          <w:rFonts w:ascii="Times New Roman" w:hAnsi="Times New Roman" w:cs="Times New Roman"/>
          <w:color w:val="010101"/>
          <w:spacing w:val="1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what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do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with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matched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traffic.</w:t>
      </w:r>
    </w:p>
    <w:p w14:paraId="3B482C05" w14:textId="77777777" w:rsidR="00880409" w:rsidRPr="00827242" w:rsidRDefault="00783757" w:rsidP="0068783E">
      <w:pPr>
        <w:spacing w:before="118"/>
        <w:ind w:left="386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Use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policy-map</w:t>
      </w:r>
      <w:r w:rsidRPr="00827242">
        <w:rPr>
          <w:rFonts w:ascii="Times New Roman" w:hAnsi="Times New Roman" w:cs="Times New Roman"/>
          <w:b/>
          <w:color w:val="010101"/>
          <w:spacing w:val="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type</w:t>
      </w:r>
      <w:r w:rsidRPr="00827242">
        <w:rPr>
          <w:rFonts w:ascii="Times New Roman" w:hAnsi="Times New Roman" w:cs="Times New Roman"/>
          <w:b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inspect</w:t>
      </w:r>
      <w:r w:rsidRPr="00827242">
        <w:rPr>
          <w:rFonts w:ascii="Times New Roman" w:hAnsi="Times New Roman" w:cs="Times New Roman"/>
          <w:b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10101"/>
          <w:spacing w:val="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and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create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policy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map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named</w:t>
      </w:r>
      <w:r w:rsidRPr="00827242">
        <w:rPr>
          <w:rFonts w:ascii="Times New Roman" w:hAnsi="Times New Roman" w:cs="Times New Roman"/>
          <w:color w:val="010101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IN-2-OUT-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PMAP.</w:t>
      </w:r>
    </w:p>
    <w:p w14:paraId="5ACD810D" w14:textId="77777777" w:rsidR="00880409" w:rsidRPr="00827242" w:rsidRDefault="00783757" w:rsidP="0068783E">
      <w:pPr>
        <w:spacing w:before="138"/>
        <w:ind w:left="389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R3(config)#</w:t>
      </w:r>
      <w:r w:rsidRPr="00827242">
        <w:rPr>
          <w:rFonts w:ascii="Times New Roman" w:hAnsi="Times New Roman" w:cs="Times New Roman"/>
          <w:b/>
          <w:color w:val="010101"/>
          <w:spacing w:val="2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policy-map</w:t>
      </w:r>
      <w:r w:rsidRPr="00827242">
        <w:rPr>
          <w:rFonts w:ascii="Times New Roman" w:hAnsi="Times New Roman" w:cs="Times New Roman"/>
          <w:b/>
          <w:color w:val="010101"/>
          <w:spacing w:val="2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type</w:t>
      </w:r>
      <w:r w:rsidRPr="00827242">
        <w:rPr>
          <w:rFonts w:ascii="Times New Roman" w:hAnsi="Times New Roman" w:cs="Times New Roman"/>
          <w:b/>
          <w:color w:val="010101"/>
          <w:spacing w:val="10"/>
          <w:sz w:val="24"/>
          <w:szCs w:val="24"/>
        </w:rPr>
        <w:t xml:space="preserve"> </w:t>
      </w:r>
      <w:proofErr w:type="gram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inspect</w:t>
      </w:r>
      <w:proofErr w:type="gramEnd"/>
      <w:r w:rsidRPr="00827242">
        <w:rPr>
          <w:rFonts w:ascii="Times New Roman" w:hAnsi="Times New Roman" w:cs="Times New Roman"/>
          <w:b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IN-2-OUT-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PMAP</w:t>
      </w:r>
    </w:p>
    <w:p w14:paraId="18DCA345" w14:textId="77777777" w:rsidR="00880409" w:rsidRPr="00827242" w:rsidRDefault="00880409" w:rsidP="0068783E">
      <w:pPr>
        <w:pStyle w:val="BodyText"/>
        <w:spacing w:before="136"/>
        <w:rPr>
          <w:rFonts w:ascii="Times New Roman" w:hAnsi="Times New Roman" w:cs="Times New Roman"/>
          <w:b/>
          <w:sz w:val="24"/>
          <w:szCs w:val="24"/>
        </w:rPr>
      </w:pPr>
    </w:p>
    <w:p w14:paraId="637055D9" w14:textId="77777777" w:rsidR="00880409" w:rsidRPr="00827242" w:rsidRDefault="00783757" w:rsidP="0068783E">
      <w:pPr>
        <w:pStyle w:val="Heading4"/>
        <w:spacing w:before="1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2: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Specify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class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type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of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inspect</w:t>
      </w:r>
      <w:r w:rsidRPr="00827242">
        <w:rPr>
          <w:rFonts w:ascii="Times New Roman" w:hAnsi="Times New Roman" w:cs="Times New Roman"/>
          <w:color w:val="010101"/>
          <w:spacing w:val="1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and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reference</w:t>
      </w:r>
      <w:r w:rsidRPr="00827242">
        <w:rPr>
          <w:rFonts w:ascii="Times New Roman" w:hAnsi="Times New Roman" w:cs="Times New Roman"/>
          <w:color w:val="010101"/>
          <w:spacing w:val="2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class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map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IN-NET-CLASS-</w:t>
      </w:r>
      <w:r w:rsidRPr="00827242">
        <w:rPr>
          <w:rFonts w:ascii="Times New Roman" w:hAnsi="Times New Roman" w:cs="Times New Roman"/>
          <w:color w:val="010101"/>
          <w:spacing w:val="-4"/>
          <w:sz w:val="24"/>
          <w:szCs w:val="24"/>
        </w:rPr>
        <w:t>MAP.</w:t>
      </w:r>
    </w:p>
    <w:p w14:paraId="679A401E" w14:textId="77777777" w:rsidR="00880409" w:rsidRPr="00827242" w:rsidRDefault="00783757" w:rsidP="0068783E">
      <w:pPr>
        <w:spacing w:before="133"/>
        <w:ind w:left="389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R3(config-</w:t>
      </w:r>
      <w:proofErr w:type="spellStart"/>
      <w:proofErr w:type="gram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pmap</w:t>
      </w:r>
      <w:proofErr w:type="spell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)#</w:t>
      </w:r>
      <w:proofErr w:type="gramEnd"/>
      <w:r w:rsidRPr="00827242">
        <w:rPr>
          <w:rFonts w:ascii="Times New Roman" w:hAnsi="Times New Roman" w:cs="Times New Roman"/>
          <w:b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class</w:t>
      </w:r>
      <w:r w:rsidRPr="00827242">
        <w:rPr>
          <w:rFonts w:ascii="Times New Roman" w:hAnsi="Times New Roman" w:cs="Times New Roman"/>
          <w:b/>
          <w:color w:val="010101"/>
          <w:spacing w:val="2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type</w:t>
      </w:r>
      <w:r w:rsidRPr="00827242">
        <w:rPr>
          <w:rFonts w:ascii="Times New Roman" w:hAnsi="Times New Roman" w:cs="Times New Roman"/>
          <w:b/>
          <w:color w:val="010101"/>
          <w:spacing w:val="2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inspect</w:t>
      </w:r>
      <w:r w:rsidRPr="00827242">
        <w:rPr>
          <w:rFonts w:ascii="Times New Roman" w:hAnsi="Times New Roman" w:cs="Times New Roman"/>
          <w:b/>
          <w:color w:val="010101"/>
          <w:spacing w:val="3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IN-NET-CLASS-</w:t>
      </w:r>
      <w:r w:rsidRPr="00827242">
        <w:rPr>
          <w:rFonts w:ascii="Times New Roman" w:hAnsi="Times New Roman" w:cs="Times New Roman"/>
          <w:b/>
          <w:color w:val="010101"/>
          <w:spacing w:val="-5"/>
          <w:sz w:val="24"/>
          <w:szCs w:val="24"/>
        </w:rPr>
        <w:t>MAP</w:t>
      </w:r>
    </w:p>
    <w:p w14:paraId="239ABA62" w14:textId="77777777" w:rsidR="00880409" w:rsidRPr="00827242" w:rsidRDefault="00880409" w:rsidP="0068783E">
      <w:pPr>
        <w:pStyle w:val="BodyText"/>
        <w:spacing w:before="141"/>
        <w:rPr>
          <w:rFonts w:ascii="Times New Roman" w:hAnsi="Times New Roman" w:cs="Times New Roman"/>
          <w:b/>
          <w:sz w:val="24"/>
          <w:szCs w:val="24"/>
        </w:rPr>
      </w:pPr>
    </w:p>
    <w:p w14:paraId="01ED0245" w14:textId="77777777" w:rsidR="00880409" w:rsidRPr="00827242" w:rsidRDefault="00783757" w:rsidP="0068783E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3:</w:t>
      </w:r>
      <w:r w:rsidRPr="00827242">
        <w:rPr>
          <w:rFonts w:ascii="Times New Roman" w:hAnsi="Times New Roman" w:cs="Times New Roman"/>
          <w:color w:val="010101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Specify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action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of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inspect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for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this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policy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4"/>
          <w:sz w:val="24"/>
          <w:szCs w:val="24"/>
        </w:rPr>
        <w:t>map.</w:t>
      </w:r>
    </w:p>
    <w:p w14:paraId="7C7CBB2C" w14:textId="77777777" w:rsidR="00880409" w:rsidRPr="00827242" w:rsidRDefault="00783757" w:rsidP="0068783E">
      <w:pPr>
        <w:pStyle w:val="BodyText"/>
        <w:spacing w:before="124"/>
        <w:ind w:left="390" w:right="777" w:hanging="3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The use of the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inspect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command invokes context-based access control (other options include pass and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drop)</w:t>
      </w:r>
      <w:r w:rsidRPr="00827242">
        <w:rPr>
          <w:rFonts w:ascii="Times New Roman" w:hAnsi="Times New Roman" w:cs="Times New Roman"/>
          <w:color w:val="3B3B3B"/>
          <w:spacing w:val="-2"/>
          <w:sz w:val="24"/>
          <w:szCs w:val="24"/>
        </w:rPr>
        <w:t>.</w:t>
      </w:r>
    </w:p>
    <w:p w14:paraId="58258A56" w14:textId="77777777" w:rsidR="00880409" w:rsidRPr="00827242" w:rsidRDefault="00783757" w:rsidP="0068783E">
      <w:pPr>
        <w:spacing w:before="119"/>
        <w:ind w:left="389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R3(config-</w:t>
      </w:r>
      <w:proofErr w:type="spell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pmap</w:t>
      </w:r>
      <w:proofErr w:type="spell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-</w:t>
      </w:r>
      <w:proofErr w:type="gram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c)#</w:t>
      </w:r>
      <w:proofErr w:type="gramEnd"/>
      <w:r w:rsidRPr="00827242">
        <w:rPr>
          <w:rFonts w:ascii="Times New Roman" w:hAnsi="Times New Roman" w:cs="Times New Roman"/>
          <w:b/>
          <w:color w:val="010101"/>
          <w:spacing w:val="3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inspect</w:t>
      </w:r>
    </w:p>
    <w:p w14:paraId="3338DFAF" w14:textId="77777777" w:rsidR="00880409" w:rsidRPr="00827242" w:rsidRDefault="00880409" w:rsidP="0068783E">
      <w:pPr>
        <w:pStyle w:val="BodyText"/>
        <w:spacing w:before="124"/>
        <w:rPr>
          <w:rFonts w:ascii="Times New Roman" w:hAnsi="Times New Roman" w:cs="Times New Roman"/>
          <w:b/>
          <w:sz w:val="24"/>
          <w:szCs w:val="24"/>
        </w:rPr>
      </w:pPr>
    </w:p>
    <w:p w14:paraId="27E9F945" w14:textId="77777777" w:rsidR="00880409" w:rsidRPr="00827242" w:rsidRDefault="00783757" w:rsidP="0068783E">
      <w:pPr>
        <w:ind w:left="388" w:right="1546" w:firstLine="2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525252"/>
          <w:w w:val="105"/>
          <w:sz w:val="24"/>
          <w:szCs w:val="24"/>
        </w:rPr>
        <w:t>%No</w:t>
      </w:r>
      <w:r w:rsidRPr="00827242">
        <w:rPr>
          <w:rFonts w:ascii="Times New Roman" w:hAnsi="Times New Roman" w:cs="Times New Roman"/>
          <w:color w:val="525252"/>
          <w:spacing w:val="-27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B3B3B"/>
          <w:w w:val="105"/>
          <w:sz w:val="24"/>
          <w:szCs w:val="24"/>
        </w:rPr>
        <w:t>specific</w:t>
      </w:r>
      <w:r w:rsidRPr="00827242">
        <w:rPr>
          <w:rFonts w:ascii="Times New Roman" w:hAnsi="Times New Roman" w:cs="Times New Roman"/>
          <w:color w:val="3B3B3B"/>
          <w:spacing w:val="-15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B3B3B"/>
          <w:w w:val="105"/>
          <w:sz w:val="24"/>
          <w:szCs w:val="24"/>
        </w:rPr>
        <w:t>protocol</w:t>
      </w:r>
      <w:r w:rsidRPr="00827242">
        <w:rPr>
          <w:rFonts w:ascii="Times New Roman" w:hAnsi="Times New Roman" w:cs="Times New Roman"/>
          <w:color w:val="3B3B3B"/>
          <w:spacing w:val="-17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B3B3B"/>
          <w:w w:val="105"/>
          <w:sz w:val="24"/>
          <w:szCs w:val="24"/>
        </w:rPr>
        <w:t>configured</w:t>
      </w:r>
      <w:r w:rsidRPr="00827242">
        <w:rPr>
          <w:rFonts w:ascii="Times New Roman" w:hAnsi="Times New Roman" w:cs="Times New Roman"/>
          <w:color w:val="3B3B3B"/>
          <w:spacing w:val="-7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B3B3B"/>
          <w:w w:val="105"/>
          <w:sz w:val="24"/>
          <w:szCs w:val="24"/>
        </w:rPr>
        <w:t>in</w:t>
      </w:r>
      <w:r w:rsidRPr="00827242">
        <w:rPr>
          <w:rFonts w:ascii="Times New Roman" w:hAnsi="Times New Roman" w:cs="Times New Roman"/>
          <w:color w:val="3B3B3B"/>
          <w:spacing w:val="-21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B3B3B"/>
          <w:w w:val="105"/>
          <w:sz w:val="24"/>
          <w:szCs w:val="24"/>
        </w:rPr>
        <w:t>class</w:t>
      </w:r>
      <w:r w:rsidRPr="00827242">
        <w:rPr>
          <w:rFonts w:ascii="Times New Roman" w:hAnsi="Times New Roman" w:cs="Times New Roman"/>
          <w:color w:val="3B3B3B"/>
          <w:spacing w:val="-12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262626"/>
          <w:w w:val="105"/>
          <w:sz w:val="24"/>
          <w:szCs w:val="24"/>
        </w:rPr>
        <w:t>IN-NET-CLASS-MAP</w:t>
      </w:r>
      <w:r w:rsidRPr="00827242">
        <w:rPr>
          <w:rFonts w:ascii="Times New Roman" w:hAnsi="Times New Roman" w:cs="Times New Roman"/>
          <w:color w:val="262626"/>
          <w:spacing w:val="-27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B3B3B"/>
          <w:w w:val="105"/>
          <w:sz w:val="24"/>
          <w:szCs w:val="24"/>
        </w:rPr>
        <w:t>for</w:t>
      </w:r>
      <w:r w:rsidRPr="00827242">
        <w:rPr>
          <w:rFonts w:ascii="Times New Roman" w:hAnsi="Times New Roman" w:cs="Times New Roman"/>
          <w:color w:val="3B3B3B"/>
          <w:spacing w:val="-20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B3B3B"/>
          <w:w w:val="105"/>
          <w:sz w:val="24"/>
          <w:szCs w:val="24"/>
        </w:rPr>
        <w:t>inspection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.</w:t>
      </w:r>
      <w:r w:rsidRPr="00827242">
        <w:rPr>
          <w:rFonts w:ascii="Times New Roman" w:hAnsi="Times New Roman" w:cs="Times New Roman"/>
          <w:color w:val="010101"/>
          <w:spacing w:val="-38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B3B3B"/>
          <w:w w:val="105"/>
          <w:sz w:val="24"/>
          <w:szCs w:val="24"/>
        </w:rPr>
        <w:t>All protocols will be inspected.</w:t>
      </w:r>
    </w:p>
    <w:p w14:paraId="560C847D" w14:textId="77777777" w:rsidR="00880409" w:rsidRPr="00827242" w:rsidRDefault="00783757" w:rsidP="0068783E">
      <w:pPr>
        <w:spacing w:before="73"/>
        <w:ind w:left="389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Issue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exit</w:t>
      </w:r>
      <w:r w:rsidRPr="00827242">
        <w:rPr>
          <w:rFonts w:ascii="Times New Roman" w:hAnsi="Times New Roman" w:cs="Times New Roman"/>
          <w:b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10101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twice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leave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config-</w:t>
      </w:r>
      <w:proofErr w:type="spell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pmap</w:t>
      </w:r>
      <w:proofErr w:type="spell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-c</w:t>
      </w:r>
      <w:r w:rsidRPr="00827242">
        <w:rPr>
          <w:rFonts w:ascii="Times New Roman" w:hAnsi="Times New Roman" w:cs="Times New Roman"/>
          <w:b/>
          <w:color w:val="010101"/>
          <w:spacing w:val="3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mode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and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return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config</w:t>
      </w:r>
      <w:r w:rsidRPr="00827242">
        <w:rPr>
          <w:rFonts w:ascii="Times New Roman" w:hAnsi="Times New Roman" w:cs="Times New Roman"/>
          <w:b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mode.</w:t>
      </w:r>
    </w:p>
    <w:p w14:paraId="394380A2" w14:textId="77777777" w:rsidR="00880409" w:rsidRPr="00827242" w:rsidRDefault="00783757" w:rsidP="0068783E">
      <w:pPr>
        <w:spacing w:before="143"/>
        <w:ind w:left="389" w:right="7273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R3(config-</w:t>
      </w:r>
      <w:proofErr w:type="spell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pmap</w:t>
      </w:r>
      <w:proofErr w:type="spell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-</w:t>
      </w:r>
      <w:proofErr w:type="gram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c)#</w:t>
      </w:r>
      <w:proofErr w:type="gram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 exit </w:t>
      </w:r>
      <w:r w:rsidRPr="00827242">
        <w:rPr>
          <w:rFonts w:ascii="Times New Roman" w:hAnsi="Times New Roman" w:cs="Times New Roman"/>
          <w:b/>
          <w:color w:val="010101"/>
          <w:w w:val="105"/>
          <w:sz w:val="24"/>
          <w:szCs w:val="24"/>
        </w:rPr>
        <w:t>R3(config-</w:t>
      </w:r>
      <w:proofErr w:type="spellStart"/>
      <w:proofErr w:type="gramStart"/>
      <w:r w:rsidRPr="00827242">
        <w:rPr>
          <w:rFonts w:ascii="Times New Roman" w:hAnsi="Times New Roman" w:cs="Times New Roman"/>
          <w:b/>
          <w:color w:val="010101"/>
          <w:w w:val="105"/>
          <w:sz w:val="24"/>
          <w:szCs w:val="24"/>
        </w:rPr>
        <w:t>pmap</w:t>
      </w:r>
      <w:proofErr w:type="spellEnd"/>
      <w:r w:rsidRPr="00827242">
        <w:rPr>
          <w:rFonts w:ascii="Times New Roman" w:hAnsi="Times New Roman" w:cs="Times New Roman"/>
          <w:b/>
          <w:color w:val="010101"/>
          <w:w w:val="105"/>
          <w:sz w:val="24"/>
          <w:szCs w:val="24"/>
        </w:rPr>
        <w:t>)#</w:t>
      </w:r>
      <w:proofErr w:type="gramEnd"/>
      <w:r w:rsidRPr="00827242">
        <w:rPr>
          <w:rFonts w:ascii="Times New Roman" w:hAnsi="Times New Roman" w:cs="Times New Roman"/>
          <w:b/>
          <w:color w:val="010101"/>
          <w:w w:val="105"/>
          <w:sz w:val="24"/>
          <w:szCs w:val="24"/>
        </w:rPr>
        <w:t xml:space="preserve"> exit</w:t>
      </w:r>
    </w:p>
    <w:p w14:paraId="6DAA9CCB" w14:textId="77777777" w:rsidR="00880409" w:rsidRPr="00827242" w:rsidRDefault="00880409" w:rsidP="0068783E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454DFEB3" w14:textId="77777777" w:rsidR="00880409" w:rsidRPr="00827242" w:rsidRDefault="00880409" w:rsidP="0068783E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5C30E2AE" w14:textId="77777777" w:rsidR="00880409" w:rsidRPr="00827242" w:rsidRDefault="00880409" w:rsidP="0068783E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5A751C41" w14:textId="77777777" w:rsidR="00880409" w:rsidRPr="00827242" w:rsidRDefault="00880409" w:rsidP="0068783E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59C9CACB" w14:textId="77777777" w:rsidR="00880409" w:rsidRPr="00827242" w:rsidRDefault="00880409" w:rsidP="0068783E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2CACB43A" w14:textId="7E9A5BE4" w:rsidR="00880409" w:rsidRPr="00827242" w:rsidRDefault="00880409" w:rsidP="0068783E">
      <w:pPr>
        <w:ind w:right="170"/>
        <w:rPr>
          <w:rFonts w:ascii="Times New Roman" w:hAnsi="Times New Roman" w:cs="Times New Roman"/>
          <w:sz w:val="24"/>
          <w:szCs w:val="24"/>
        </w:rPr>
      </w:pPr>
    </w:p>
    <w:p w14:paraId="04CE3464" w14:textId="64023EB2" w:rsidR="00880409" w:rsidRPr="00827242" w:rsidRDefault="00783757" w:rsidP="0068783E">
      <w:pPr>
        <w:pStyle w:val="Heading2"/>
        <w:spacing w:before="281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Part</w:t>
      </w:r>
      <w:r w:rsidRPr="00827242">
        <w:rPr>
          <w:rFonts w:ascii="Times New Roman" w:hAnsi="Times New Roman" w:cs="Times New Roman"/>
          <w:color w:val="010101"/>
          <w:spacing w:val="-11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5:</w:t>
      </w:r>
      <w:r w:rsidRPr="00827242">
        <w:rPr>
          <w:rFonts w:ascii="Times New Roman" w:hAnsi="Times New Roman" w:cs="Times New Roman"/>
          <w:color w:val="010101"/>
          <w:spacing w:val="-9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Apply</w:t>
      </w:r>
      <w:r w:rsidRPr="00827242">
        <w:rPr>
          <w:rFonts w:ascii="Times New Roman" w:hAnsi="Times New Roman" w:cs="Times New Roman"/>
          <w:color w:val="010101"/>
          <w:spacing w:val="-3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Firewall</w:t>
      </w:r>
      <w:r w:rsidRPr="00827242">
        <w:rPr>
          <w:rFonts w:ascii="Times New Roman" w:hAnsi="Times New Roman" w:cs="Times New Roman"/>
          <w:color w:val="010101"/>
          <w:spacing w:val="-1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w w:val="105"/>
          <w:sz w:val="24"/>
          <w:szCs w:val="24"/>
        </w:rPr>
        <w:t>Policies</w:t>
      </w:r>
    </w:p>
    <w:p w14:paraId="75BC88B6" w14:textId="77777777" w:rsidR="00880409" w:rsidRPr="00827242" w:rsidRDefault="00783757" w:rsidP="0068783E">
      <w:pPr>
        <w:pStyle w:val="Heading4"/>
        <w:spacing w:before="286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1: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Create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pair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of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zones.</w:t>
      </w:r>
    </w:p>
    <w:p w14:paraId="5CD5AAA6" w14:textId="77777777" w:rsidR="00880409" w:rsidRPr="00827242" w:rsidRDefault="00783757" w:rsidP="0068783E">
      <w:pPr>
        <w:spacing w:before="118"/>
        <w:ind w:left="390" w:hanging="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Using the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zone-pair security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command,</w:t>
      </w:r>
      <w:r w:rsidRPr="00827242">
        <w:rPr>
          <w:rFonts w:ascii="Times New Roman" w:hAnsi="Times New Roman" w:cs="Times New Roman"/>
          <w:color w:val="010101"/>
          <w:spacing w:val="2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create a zone pair named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IN-2-OUT-ZPAIR.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Specify the source and destination zones that were created </w:t>
      </w:r>
      <w:r w:rsidRPr="00827242">
        <w:rPr>
          <w:rFonts w:ascii="Times New Roman" w:hAnsi="Times New Roman" w:cs="Times New Roman"/>
          <w:color w:val="161616"/>
          <w:sz w:val="24"/>
          <w:szCs w:val="24"/>
        </w:rPr>
        <w:t xml:space="preserve">in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Task 1.</w:t>
      </w:r>
    </w:p>
    <w:p w14:paraId="0C0077F4" w14:textId="77777777" w:rsidR="00880409" w:rsidRPr="00827242" w:rsidRDefault="00783757" w:rsidP="0068783E">
      <w:pPr>
        <w:spacing w:before="120"/>
        <w:ind w:left="389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R3(config)#</w:t>
      </w:r>
      <w:r w:rsidRPr="00827242">
        <w:rPr>
          <w:rFonts w:ascii="Times New Roman" w:hAnsi="Times New Roman" w:cs="Times New Roman"/>
          <w:b/>
          <w:color w:val="010101"/>
          <w:spacing w:val="2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zone-pair</w:t>
      </w:r>
      <w:r w:rsidRPr="00827242">
        <w:rPr>
          <w:rFonts w:ascii="Times New Roman" w:hAnsi="Times New Roman" w:cs="Times New Roman"/>
          <w:b/>
          <w:color w:val="010101"/>
          <w:spacing w:val="2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security</w:t>
      </w:r>
      <w:r w:rsidRPr="00827242">
        <w:rPr>
          <w:rFonts w:ascii="Times New Roman" w:hAnsi="Times New Roman" w:cs="Times New Roman"/>
          <w:b/>
          <w:color w:val="010101"/>
          <w:spacing w:val="2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IN-2-OUT-ZPAIR</w:t>
      </w:r>
      <w:r w:rsidRPr="00827242">
        <w:rPr>
          <w:rFonts w:ascii="Times New Roman" w:hAnsi="Times New Roman" w:cs="Times New Roman"/>
          <w:b/>
          <w:color w:val="010101"/>
          <w:spacing w:val="-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source</w:t>
      </w:r>
      <w:r w:rsidRPr="00827242">
        <w:rPr>
          <w:rFonts w:ascii="Times New Roman" w:hAnsi="Times New Roman" w:cs="Times New Roman"/>
          <w:b/>
          <w:color w:val="010101"/>
          <w:spacing w:val="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IN-ZONE</w:t>
      </w:r>
      <w:r w:rsidRPr="00827242">
        <w:rPr>
          <w:rFonts w:ascii="Times New Roman" w:hAnsi="Times New Roman" w:cs="Times New Roman"/>
          <w:b/>
          <w:color w:val="010101"/>
          <w:spacing w:val="1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destination</w:t>
      </w:r>
      <w:r w:rsidRPr="00827242">
        <w:rPr>
          <w:rFonts w:ascii="Times New Roman" w:hAnsi="Times New Roman" w:cs="Times New Roman"/>
          <w:b/>
          <w:color w:val="010101"/>
          <w:spacing w:val="3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OUT-</w:t>
      </w:r>
      <w:r w:rsidRPr="00827242">
        <w:rPr>
          <w:rFonts w:ascii="Times New Roman" w:hAnsi="Times New Roman" w:cs="Times New Roman"/>
          <w:b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ZONE</w:t>
      </w:r>
    </w:p>
    <w:p w14:paraId="0906705C" w14:textId="77777777" w:rsidR="00880409" w:rsidRPr="00827242" w:rsidRDefault="00880409" w:rsidP="0068783E">
      <w:pPr>
        <w:pStyle w:val="BodyText"/>
        <w:spacing w:before="20"/>
        <w:rPr>
          <w:rFonts w:ascii="Times New Roman" w:hAnsi="Times New Roman" w:cs="Times New Roman"/>
          <w:b/>
          <w:sz w:val="24"/>
          <w:szCs w:val="24"/>
        </w:rPr>
      </w:pPr>
    </w:p>
    <w:p w14:paraId="57112D0C" w14:textId="77777777" w:rsidR="00880409" w:rsidRPr="00827242" w:rsidRDefault="00783757" w:rsidP="0068783E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2:</w:t>
      </w:r>
      <w:r w:rsidRPr="00827242">
        <w:rPr>
          <w:rFonts w:ascii="Times New Roman" w:hAnsi="Times New Roman" w:cs="Times New Roman"/>
          <w:color w:val="010101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Specify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policy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map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for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handling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traffic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between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two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zones.</w:t>
      </w:r>
    </w:p>
    <w:p w14:paraId="48FA04F8" w14:textId="77777777" w:rsidR="00880409" w:rsidRPr="00827242" w:rsidRDefault="00783757" w:rsidP="0068783E">
      <w:pPr>
        <w:spacing w:before="119"/>
        <w:ind w:left="387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Attach</w:t>
      </w:r>
      <w:r w:rsidRPr="00827242">
        <w:rPr>
          <w:rFonts w:ascii="Times New Roman" w:hAnsi="Times New Roman" w:cs="Times New Roman"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policy-map</w:t>
      </w:r>
      <w:r w:rsidRPr="00827242">
        <w:rPr>
          <w:rFonts w:ascii="Times New Roman" w:hAnsi="Times New Roman" w:cs="Times New Roman"/>
          <w:color w:val="010101"/>
          <w:spacing w:val="2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and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its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associated</w:t>
      </w:r>
      <w:r w:rsidRPr="00827242">
        <w:rPr>
          <w:rFonts w:ascii="Times New Roman" w:hAnsi="Times New Roman" w:cs="Times New Roman"/>
          <w:color w:val="010101"/>
          <w:spacing w:val="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actions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zone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pair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using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service-policy</w:t>
      </w:r>
      <w:r w:rsidRPr="00827242">
        <w:rPr>
          <w:rFonts w:ascii="Times New Roman" w:hAnsi="Times New Roman" w:cs="Times New Roman"/>
          <w:b/>
          <w:color w:val="010101"/>
          <w:spacing w:val="-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type</w:t>
      </w:r>
      <w:r w:rsidRPr="00827242">
        <w:rPr>
          <w:rFonts w:ascii="Times New Roman" w:hAnsi="Times New Roman" w:cs="Times New Roman"/>
          <w:b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inspect</w:t>
      </w:r>
    </w:p>
    <w:p w14:paraId="3A9D6F3E" w14:textId="77777777" w:rsidR="00880409" w:rsidRPr="00827242" w:rsidRDefault="00783757" w:rsidP="0068783E">
      <w:pPr>
        <w:pStyle w:val="BodyText"/>
        <w:spacing w:before="3"/>
        <w:ind w:left="389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and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reference</w:t>
      </w:r>
      <w:r w:rsidRPr="00827242">
        <w:rPr>
          <w:rFonts w:ascii="Times New Roman" w:hAnsi="Times New Roman" w:cs="Times New Roman"/>
          <w:color w:val="010101"/>
          <w:spacing w:val="2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policy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map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previously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created,</w:t>
      </w:r>
      <w:r w:rsidRPr="00827242">
        <w:rPr>
          <w:rFonts w:ascii="Times New Roman" w:hAnsi="Times New Roman" w:cs="Times New Roman"/>
          <w:color w:val="010101"/>
          <w:spacing w:val="2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IN-2-OUT-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PMAP.</w:t>
      </w:r>
    </w:p>
    <w:p w14:paraId="44C16C7F" w14:textId="77777777" w:rsidR="00880409" w:rsidRPr="00827242" w:rsidRDefault="00783757" w:rsidP="0068783E">
      <w:pPr>
        <w:spacing w:before="137"/>
        <w:ind w:left="389" w:right="2144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R3(config-sec-zone-</w:t>
      </w:r>
      <w:proofErr w:type="gram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pair)#</w:t>
      </w:r>
      <w:proofErr w:type="gram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 service-policy type inspect IN-2-OUT-PMAP R3(config-sec-zone-</w:t>
      </w:r>
      <w:proofErr w:type="gram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pair)#</w:t>
      </w:r>
      <w:proofErr w:type="gram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 exit</w:t>
      </w:r>
    </w:p>
    <w:p w14:paraId="4B6C2F35" w14:textId="77777777" w:rsidR="00880409" w:rsidRPr="00827242" w:rsidRDefault="00783757" w:rsidP="0068783E">
      <w:pPr>
        <w:spacing w:before="10"/>
        <w:ind w:left="389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R3(config)#</w:t>
      </w:r>
    </w:p>
    <w:p w14:paraId="105BF3C0" w14:textId="77777777" w:rsidR="00880409" w:rsidRPr="00827242" w:rsidRDefault="00880409" w:rsidP="0068783E">
      <w:pPr>
        <w:pStyle w:val="BodyText"/>
        <w:spacing w:before="126"/>
        <w:rPr>
          <w:rFonts w:ascii="Times New Roman" w:hAnsi="Times New Roman" w:cs="Times New Roman"/>
          <w:b/>
          <w:sz w:val="24"/>
          <w:szCs w:val="24"/>
        </w:rPr>
      </w:pPr>
    </w:p>
    <w:p w14:paraId="32A2CB04" w14:textId="77777777" w:rsidR="00880409" w:rsidRPr="00827242" w:rsidRDefault="00783757" w:rsidP="0068783E">
      <w:pPr>
        <w:pStyle w:val="Heading4"/>
        <w:spacing w:before="1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3: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Assign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interfaces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appropriate</w:t>
      </w:r>
      <w:r w:rsidRPr="00827242">
        <w:rPr>
          <w:rFonts w:ascii="Times New Roman" w:hAnsi="Times New Roman" w:cs="Times New Roman"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security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zones.</w:t>
      </w:r>
    </w:p>
    <w:p w14:paraId="2A53301F" w14:textId="77777777" w:rsidR="00880409" w:rsidRPr="00827242" w:rsidRDefault="00783757" w:rsidP="0068783E">
      <w:pPr>
        <w:spacing w:before="120"/>
        <w:ind w:left="388" w:right="632" w:hanging="2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Use the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zone-member security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 in</w:t>
      </w:r>
      <w:r w:rsidRPr="00827242">
        <w:rPr>
          <w:rFonts w:ascii="Times New Roman" w:hAnsi="Times New Roman" w:cs="Times New Roman"/>
          <w:color w:val="010101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interface configuration mode to assign G0/1 to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IN-ZONE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and S0/0/1 to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OUT-ZONE.</w:t>
      </w:r>
    </w:p>
    <w:p w14:paraId="5469DCAB" w14:textId="743EE104" w:rsidR="00880409" w:rsidRPr="00827242" w:rsidRDefault="00783757" w:rsidP="0068783E">
      <w:pPr>
        <w:spacing w:before="138"/>
        <w:ind w:left="389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lastRenderedPageBreak/>
        <w:t>R3(config)#</w:t>
      </w:r>
      <w:r w:rsidRPr="00827242">
        <w:rPr>
          <w:rFonts w:ascii="Times New Roman" w:hAnsi="Times New Roman" w:cs="Times New Roman"/>
          <w:b/>
          <w:color w:val="010101"/>
          <w:spacing w:val="2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interface</w:t>
      </w:r>
      <w:r w:rsidRPr="00827242">
        <w:rPr>
          <w:rFonts w:ascii="Times New Roman" w:hAnsi="Times New Roman" w:cs="Times New Roman"/>
          <w:b/>
          <w:color w:val="010101"/>
          <w:spacing w:val="1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g0/1</w:t>
      </w:r>
    </w:p>
    <w:p w14:paraId="7C4369EE" w14:textId="68D1E497" w:rsidR="00880409" w:rsidRPr="00827242" w:rsidRDefault="00783757" w:rsidP="0068783E">
      <w:pPr>
        <w:spacing w:before="136"/>
        <w:ind w:left="389" w:right="4942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R3(config-</w:t>
      </w:r>
      <w:proofErr w:type="gram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if)#</w:t>
      </w:r>
      <w:proofErr w:type="gram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 zone-member security IN-ZONE R3(config-</w:t>
      </w:r>
      <w:proofErr w:type="gram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if)#</w:t>
      </w:r>
      <w:proofErr w:type="gram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 exit</w:t>
      </w:r>
    </w:p>
    <w:p w14:paraId="4143B92F" w14:textId="37A86B33" w:rsidR="00880409" w:rsidRPr="00827242" w:rsidRDefault="00783757" w:rsidP="0068783E">
      <w:pPr>
        <w:spacing w:before="3"/>
        <w:ind w:left="389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R3(config)#</w:t>
      </w:r>
      <w:r w:rsidRPr="00827242">
        <w:rPr>
          <w:rFonts w:ascii="Times New Roman" w:hAnsi="Times New Roman" w:cs="Times New Roman"/>
          <w:b/>
          <w:color w:val="010101"/>
          <w:spacing w:val="1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interface</w:t>
      </w:r>
      <w:r w:rsidRPr="00827242">
        <w:rPr>
          <w:rFonts w:ascii="Times New Roman" w:hAnsi="Times New Roman" w:cs="Times New Roman"/>
          <w:b/>
          <w:color w:val="010101"/>
          <w:spacing w:val="2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s0/0/1</w:t>
      </w:r>
    </w:p>
    <w:p w14:paraId="5E24254D" w14:textId="434F2EF0" w:rsidR="00880409" w:rsidRPr="00827242" w:rsidRDefault="00783757" w:rsidP="0068783E">
      <w:pPr>
        <w:spacing w:before="131"/>
        <w:ind w:left="389" w:right="4824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R3(config-</w:t>
      </w:r>
      <w:proofErr w:type="gram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if)#</w:t>
      </w:r>
      <w:proofErr w:type="gram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 zone-member security OUT-ZONE R3(config-</w:t>
      </w:r>
      <w:proofErr w:type="gram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if)#</w:t>
      </w:r>
      <w:proofErr w:type="gram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 exit</w:t>
      </w:r>
    </w:p>
    <w:p w14:paraId="13FA7CD4" w14:textId="41ED30D4" w:rsidR="00880409" w:rsidRPr="00827242" w:rsidRDefault="00783757" w:rsidP="00827242">
      <w:pPr>
        <w:spacing w:before="91"/>
        <w:ind w:left="389"/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b/>
          <w:color w:val="010101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4:</w:t>
      </w:r>
      <w:r w:rsidRPr="00827242">
        <w:rPr>
          <w:rFonts w:ascii="Times New Roman" w:hAnsi="Times New Roman" w:cs="Times New Roman"/>
          <w:b/>
          <w:color w:val="010101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Copy</w:t>
      </w:r>
      <w:r w:rsidRPr="00827242">
        <w:rPr>
          <w:rFonts w:ascii="Times New Roman" w:hAnsi="Times New Roman" w:cs="Times New Roman"/>
          <w:b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b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running</w:t>
      </w:r>
      <w:r w:rsidRPr="00827242">
        <w:rPr>
          <w:rFonts w:ascii="Times New Roman" w:hAnsi="Times New Roman" w:cs="Times New Roman"/>
          <w:b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configuration</w:t>
      </w:r>
      <w:r w:rsidRPr="00827242">
        <w:rPr>
          <w:rFonts w:ascii="Times New Roman" w:hAnsi="Times New Roman" w:cs="Times New Roman"/>
          <w:b/>
          <w:color w:val="010101"/>
          <w:spacing w:val="2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b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b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startup</w:t>
      </w:r>
      <w:r w:rsidRPr="00827242">
        <w:rPr>
          <w:rFonts w:ascii="Times New Roman" w:hAnsi="Times New Roman" w:cs="Times New Roman"/>
          <w:b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configuration.</w:t>
      </w:r>
    </w:p>
    <w:p w14:paraId="18D067DD" w14:textId="77777777" w:rsidR="00827242" w:rsidRPr="00827242" w:rsidRDefault="00827242" w:rsidP="00827242">
      <w:pPr>
        <w:spacing w:before="91"/>
        <w:ind w:left="389"/>
        <w:rPr>
          <w:rFonts w:ascii="Times New Roman" w:hAnsi="Times New Roman" w:cs="Times New Roman"/>
          <w:b/>
          <w:sz w:val="24"/>
          <w:szCs w:val="24"/>
        </w:rPr>
      </w:pPr>
    </w:p>
    <w:p w14:paraId="0B93846C" w14:textId="3920A217" w:rsidR="00880409" w:rsidRPr="00827242" w:rsidRDefault="00783757" w:rsidP="0068783E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Part</w:t>
      </w:r>
      <w:r w:rsidRPr="00827242">
        <w:rPr>
          <w:rFonts w:ascii="Times New Roman" w:hAnsi="Times New Roman" w:cs="Times New Roman"/>
          <w:color w:val="010101"/>
          <w:spacing w:val="-12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6:</w:t>
      </w:r>
      <w:r w:rsidRPr="00827242">
        <w:rPr>
          <w:rFonts w:ascii="Times New Roman" w:hAnsi="Times New Roman" w:cs="Times New Roman"/>
          <w:color w:val="010101"/>
          <w:spacing w:val="-15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Test</w:t>
      </w:r>
      <w:r w:rsidRPr="00827242">
        <w:rPr>
          <w:rFonts w:ascii="Times New Roman" w:hAnsi="Times New Roman" w:cs="Times New Roman"/>
          <w:color w:val="010101"/>
          <w:spacing w:val="-10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Firewall</w:t>
      </w:r>
      <w:r w:rsidRPr="00827242">
        <w:rPr>
          <w:rFonts w:ascii="Times New Roman" w:hAnsi="Times New Roman" w:cs="Times New Roman"/>
          <w:color w:val="010101"/>
          <w:spacing w:val="-2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Functionality</w:t>
      </w:r>
      <w:r w:rsidRPr="00827242">
        <w:rPr>
          <w:rFonts w:ascii="Times New Roman" w:hAnsi="Times New Roman" w:cs="Times New Roman"/>
          <w:color w:val="010101"/>
          <w:spacing w:val="9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from</w:t>
      </w:r>
      <w:r w:rsidRPr="00827242">
        <w:rPr>
          <w:rFonts w:ascii="Times New Roman" w:hAnsi="Times New Roman" w:cs="Times New Roman"/>
          <w:color w:val="010101"/>
          <w:spacing w:val="-8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IN-ZONE</w:t>
      </w:r>
      <w:r w:rsidRPr="00827242">
        <w:rPr>
          <w:rFonts w:ascii="Times New Roman" w:hAnsi="Times New Roman" w:cs="Times New Roman"/>
          <w:color w:val="010101"/>
          <w:spacing w:val="-2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-14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OUT-</w:t>
      </w:r>
      <w:r w:rsidRPr="00827242">
        <w:rPr>
          <w:rFonts w:ascii="Times New Roman" w:hAnsi="Times New Roman" w:cs="Times New Roman"/>
          <w:color w:val="010101"/>
          <w:spacing w:val="-4"/>
          <w:w w:val="105"/>
          <w:sz w:val="24"/>
          <w:szCs w:val="24"/>
        </w:rPr>
        <w:t>ZONE</w:t>
      </w:r>
    </w:p>
    <w:p w14:paraId="354BC793" w14:textId="5A8A62E3" w:rsidR="00880409" w:rsidRPr="00827242" w:rsidRDefault="00783757" w:rsidP="0068783E">
      <w:pPr>
        <w:pStyle w:val="BodyText"/>
        <w:spacing w:before="180"/>
        <w:ind w:left="386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Verify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that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internal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hosts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can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still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access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external</w:t>
      </w:r>
      <w:r w:rsidRPr="00827242">
        <w:rPr>
          <w:rFonts w:ascii="Times New Roman" w:hAnsi="Times New Roman" w:cs="Times New Roman"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resources</w:t>
      </w:r>
      <w:r w:rsidRPr="00827242">
        <w:rPr>
          <w:rFonts w:ascii="Times New Roman" w:hAnsi="Times New Roman" w:cs="Times New Roman"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after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configuring</w:t>
      </w:r>
      <w:r w:rsidRPr="00827242">
        <w:rPr>
          <w:rFonts w:ascii="Times New Roman" w:hAnsi="Times New Roman" w:cs="Times New Roman"/>
          <w:color w:val="010101"/>
          <w:spacing w:val="2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the </w:t>
      </w:r>
      <w:r w:rsidRPr="00827242">
        <w:rPr>
          <w:rFonts w:ascii="Times New Roman" w:hAnsi="Times New Roman" w:cs="Times New Roman"/>
          <w:color w:val="010101"/>
          <w:spacing w:val="-4"/>
          <w:sz w:val="24"/>
          <w:szCs w:val="24"/>
        </w:rPr>
        <w:t>ZPF.</w:t>
      </w:r>
    </w:p>
    <w:p w14:paraId="37342FEA" w14:textId="159AAF23" w:rsidR="00880409" w:rsidRPr="00827242" w:rsidRDefault="00880409" w:rsidP="0068783E">
      <w:pPr>
        <w:pStyle w:val="BodyText"/>
        <w:spacing w:before="15"/>
        <w:rPr>
          <w:rFonts w:ascii="Times New Roman" w:hAnsi="Times New Roman" w:cs="Times New Roman"/>
          <w:sz w:val="24"/>
          <w:szCs w:val="24"/>
        </w:rPr>
      </w:pPr>
    </w:p>
    <w:p w14:paraId="681EF1DB" w14:textId="1E9FD2B9" w:rsidR="00880409" w:rsidRPr="00827242" w:rsidRDefault="00783757" w:rsidP="0068783E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1: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From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internal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PC-C,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ping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external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PC-A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server.</w:t>
      </w:r>
    </w:p>
    <w:p w14:paraId="06315433" w14:textId="4F5FE11B" w:rsidR="00880409" w:rsidRPr="00827242" w:rsidRDefault="00783757" w:rsidP="0068783E">
      <w:pPr>
        <w:pStyle w:val="BodyText"/>
        <w:spacing w:before="114"/>
        <w:ind w:left="386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From</w:t>
      </w:r>
      <w:r w:rsidRPr="00827242">
        <w:rPr>
          <w:rFonts w:ascii="Times New Roman" w:hAnsi="Times New Roman" w:cs="Times New Roman"/>
          <w:color w:val="010101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PC-C</w:t>
      </w:r>
      <w:r w:rsidRPr="00827242">
        <w:rPr>
          <w:rFonts w:ascii="Times New Roman" w:hAnsi="Times New Roman" w:cs="Times New Roman"/>
          <w:b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10101"/>
          <w:spacing w:val="1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prompt,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ping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PC-A</w:t>
      </w:r>
      <w:r w:rsidRPr="00827242">
        <w:rPr>
          <w:rFonts w:ascii="Times New Roman" w:hAnsi="Times New Roman" w:cs="Times New Roman"/>
          <w:b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at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192.168.1.3.</w:t>
      </w:r>
      <w:r w:rsidRPr="00827242">
        <w:rPr>
          <w:rFonts w:ascii="Times New Roman" w:hAnsi="Times New Roman" w:cs="Times New Roman"/>
          <w:color w:val="010101"/>
          <w:spacing w:val="1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ping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should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succeed.</w:t>
      </w:r>
    </w:p>
    <w:p w14:paraId="2D77E2C0" w14:textId="31D5BFF9" w:rsidR="00880409" w:rsidRPr="00827242" w:rsidRDefault="00880409" w:rsidP="0068783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797A79E" w14:textId="30FACC54" w:rsidR="00880409" w:rsidRPr="00827242" w:rsidRDefault="00783757" w:rsidP="0068783E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2: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From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internal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PC-C,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SSH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R2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50/0/1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interface.</w:t>
      </w:r>
    </w:p>
    <w:p w14:paraId="00062A86" w14:textId="617A3561" w:rsidR="00880409" w:rsidRPr="00827242" w:rsidRDefault="00783757" w:rsidP="0068783E">
      <w:pPr>
        <w:pStyle w:val="ListParagraph"/>
        <w:numPr>
          <w:ilvl w:val="0"/>
          <w:numId w:val="6"/>
        </w:numPr>
        <w:tabs>
          <w:tab w:val="left" w:pos="1261"/>
        </w:tabs>
        <w:spacing w:before="123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From</w:t>
      </w:r>
      <w:r w:rsidRPr="00827242">
        <w:rPr>
          <w:rFonts w:ascii="Times New Roman" w:hAnsi="Times New Roman" w:cs="Times New Roman"/>
          <w:color w:val="010101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PC-C</w:t>
      </w:r>
      <w:r w:rsidRPr="00827242">
        <w:rPr>
          <w:rFonts w:ascii="Times New Roman" w:hAnsi="Times New Roman" w:cs="Times New Roman"/>
          <w:b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prompt,</w:t>
      </w:r>
      <w:r w:rsidRPr="00827242">
        <w:rPr>
          <w:rFonts w:ascii="Times New Roman" w:hAnsi="Times New Roman" w:cs="Times New Roman"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SSH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R2</w:t>
      </w:r>
      <w:r w:rsidRPr="00827242">
        <w:rPr>
          <w:rFonts w:ascii="Times New Roman" w:hAnsi="Times New Roman" w:cs="Times New Roman"/>
          <w:b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at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10.2.2.2.</w:t>
      </w:r>
      <w:r w:rsidRPr="00827242">
        <w:rPr>
          <w:rFonts w:ascii="Times New Roman" w:hAnsi="Times New Roman" w:cs="Times New Roman"/>
          <w:color w:val="010101"/>
          <w:spacing w:val="2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Use</w:t>
      </w:r>
      <w:r w:rsidRPr="00827242">
        <w:rPr>
          <w:rFonts w:ascii="Times New Roman" w:hAnsi="Times New Roman" w:cs="Times New Roman"/>
          <w:color w:val="010101"/>
          <w:spacing w:val="-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username</w:t>
      </w:r>
      <w:r w:rsidRPr="00827242">
        <w:rPr>
          <w:rFonts w:ascii="Times New Roman" w:hAnsi="Times New Roman" w:cs="Times New Roman"/>
          <w:color w:val="010101"/>
          <w:spacing w:val="3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Admin</w:t>
      </w:r>
      <w:r w:rsidRPr="00827242">
        <w:rPr>
          <w:rFonts w:ascii="Times New Roman" w:hAnsi="Times New Roman" w:cs="Times New Roman"/>
          <w:b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and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-2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password</w:t>
      </w:r>
    </w:p>
    <w:p w14:paraId="079A0D28" w14:textId="414D50E6" w:rsidR="00880409" w:rsidRPr="00827242" w:rsidRDefault="00827242" w:rsidP="0068783E">
      <w:pPr>
        <w:pStyle w:val="BodyText"/>
        <w:spacing w:before="3"/>
        <w:ind w:left="387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7456" behindDoc="1" locked="0" layoutInCell="1" allowOverlap="1" wp14:anchorId="50E2082B" wp14:editId="3A725D78">
            <wp:simplePos x="0" y="0"/>
            <wp:positionH relativeFrom="page">
              <wp:posOffset>1381760</wp:posOffset>
            </wp:positionH>
            <wp:positionV relativeFrom="paragraph">
              <wp:posOffset>304891</wp:posOffset>
            </wp:positionV>
            <wp:extent cx="3940175" cy="3058795"/>
            <wp:effectExtent l="0" t="0" r="3175" b="8255"/>
            <wp:wrapTopAndBottom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757" w:rsidRPr="00827242">
        <w:rPr>
          <w:rFonts w:ascii="Times New Roman" w:hAnsi="Times New Roman" w:cs="Times New Roman"/>
          <w:b/>
          <w:color w:val="010101"/>
          <w:sz w:val="24"/>
          <w:szCs w:val="24"/>
        </w:rPr>
        <w:t>Adminpa55</w:t>
      </w:r>
      <w:r w:rsidR="00783757" w:rsidRPr="00827242">
        <w:rPr>
          <w:rFonts w:ascii="Times New Roman" w:hAnsi="Times New Roman" w:cs="Times New Roman"/>
          <w:b/>
          <w:color w:val="010101"/>
          <w:spacing w:val="24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="00783757"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access</w:t>
      </w:r>
      <w:r w:rsidR="00783757"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R2.</w:t>
      </w:r>
      <w:r w:rsidR="00783757"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="00783757"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SSH</w:t>
      </w:r>
      <w:r w:rsidR="00783757"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session</w:t>
      </w:r>
      <w:r w:rsidR="00783757"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z w:val="24"/>
          <w:szCs w:val="24"/>
        </w:rPr>
        <w:t>should</w:t>
      </w:r>
      <w:r w:rsidR="00783757" w:rsidRPr="00827242">
        <w:rPr>
          <w:rFonts w:ascii="Times New Roman" w:hAnsi="Times New Roman" w:cs="Times New Roman"/>
          <w:color w:val="010101"/>
          <w:spacing w:val="16"/>
          <w:sz w:val="24"/>
          <w:szCs w:val="24"/>
        </w:rPr>
        <w:t xml:space="preserve"> </w:t>
      </w:r>
      <w:r w:rsidR="00783757"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succeed.</w:t>
      </w:r>
    </w:p>
    <w:p w14:paraId="3BF76D08" w14:textId="64EB5279" w:rsidR="00880409" w:rsidRPr="00827242" w:rsidRDefault="00880409" w:rsidP="0068783E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</w:p>
    <w:p w14:paraId="1E1EA791" w14:textId="62646A42" w:rsidR="00880409" w:rsidRPr="00827242" w:rsidRDefault="00783757" w:rsidP="0068783E">
      <w:pPr>
        <w:pStyle w:val="ListParagraph"/>
        <w:numPr>
          <w:ilvl w:val="0"/>
          <w:numId w:val="6"/>
        </w:numPr>
        <w:tabs>
          <w:tab w:val="left" w:pos="388"/>
          <w:tab w:val="left" w:pos="1260"/>
        </w:tabs>
        <w:spacing w:before="47"/>
        <w:ind w:left="388" w:right="2471" w:hanging="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lastRenderedPageBreak/>
        <w:t xml:space="preserve">While the SSH session </w:t>
      </w:r>
      <w:r w:rsidRPr="00827242">
        <w:rPr>
          <w:rFonts w:ascii="Times New Roman" w:hAnsi="Times New Roman" w:cs="Times New Roman"/>
          <w:color w:val="181818"/>
          <w:sz w:val="24"/>
          <w:szCs w:val="24"/>
        </w:rPr>
        <w:t>is</w:t>
      </w:r>
      <w:r w:rsidRPr="00827242">
        <w:rPr>
          <w:rFonts w:ascii="Times New Roman" w:hAnsi="Times New Roman" w:cs="Times New Roman"/>
          <w:color w:val="181818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active, </w:t>
      </w:r>
      <w:r w:rsidRPr="00827242">
        <w:rPr>
          <w:rFonts w:ascii="Times New Roman" w:hAnsi="Times New Roman" w:cs="Times New Roman"/>
          <w:color w:val="181818"/>
          <w:sz w:val="24"/>
          <w:szCs w:val="24"/>
        </w:rPr>
        <w:t xml:space="preserve">issue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the command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show policy-map type </w:t>
      </w:r>
      <w:proofErr w:type="spell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inspectzone</w:t>
      </w:r>
      <w:proofErr w:type="spellEnd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-pair sessions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on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R3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 view established sessions.</w:t>
      </w:r>
    </w:p>
    <w:p w14:paraId="190F16E8" w14:textId="77777777" w:rsidR="00880409" w:rsidRPr="00827242" w:rsidRDefault="00880409" w:rsidP="0068783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2EE82B8" w14:textId="77777777" w:rsidR="00880409" w:rsidRPr="00827242" w:rsidRDefault="00783757" w:rsidP="0068783E">
      <w:pPr>
        <w:pStyle w:val="Heading4"/>
        <w:ind w:left="43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pacing w:val="-6"/>
          <w:sz w:val="24"/>
          <w:szCs w:val="24"/>
        </w:rPr>
        <w:t>R3#</w:t>
      </w:r>
      <w:r w:rsidRPr="00827242">
        <w:rPr>
          <w:rFonts w:ascii="Times New Roman" w:hAnsi="Times New Roman" w:cs="Times New Roman"/>
          <w:color w:val="010101"/>
          <w:spacing w:val="-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6"/>
          <w:sz w:val="24"/>
          <w:szCs w:val="24"/>
        </w:rPr>
        <w:t>show</w:t>
      </w:r>
      <w:r w:rsidRPr="00827242">
        <w:rPr>
          <w:rFonts w:ascii="Times New Roman" w:hAnsi="Times New Roman" w:cs="Times New Roman"/>
          <w:color w:val="010101"/>
          <w:spacing w:val="-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6"/>
          <w:sz w:val="24"/>
          <w:szCs w:val="24"/>
        </w:rPr>
        <w:t>policy-map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6"/>
          <w:sz w:val="24"/>
          <w:szCs w:val="24"/>
        </w:rPr>
        <w:t>type</w:t>
      </w:r>
      <w:r w:rsidRPr="00827242">
        <w:rPr>
          <w:rFonts w:ascii="Times New Roman" w:hAnsi="Times New Roman" w:cs="Times New Roman"/>
          <w:color w:val="010101"/>
          <w:spacing w:val="-9"/>
          <w:sz w:val="24"/>
          <w:szCs w:val="24"/>
        </w:rPr>
        <w:t xml:space="preserve"> </w:t>
      </w:r>
      <w:proofErr w:type="gramStart"/>
      <w:r w:rsidRPr="00827242">
        <w:rPr>
          <w:rFonts w:ascii="Times New Roman" w:hAnsi="Times New Roman" w:cs="Times New Roman"/>
          <w:color w:val="010101"/>
          <w:spacing w:val="-6"/>
          <w:sz w:val="24"/>
          <w:szCs w:val="24"/>
        </w:rPr>
        <w:t>inspect</w:t>
      </w:r>
      <w:proofErr w:type="gramEnd"/>
      <w:r w:rsidRPr="00827242">
        <w:rPr>
          <w:rFonts w:ascii="Times New Roman" w:hAnsi="Times New Roman" w:cs="Times New Roman"/>
          <w:color w:val="010101"/>
          <w:spacing w:val="-6"/>
          <w:sz w:val="24"/>
          <w:szCs w:val="24"/>
        </w:rPr>
        <w:t xml:space="preserve"> zone-pair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6"/>
          <w:sz w:val="24"/>
          <w:szCs w:val="24"/>
        </w:rPr>
        <w:t>sessions</w:t>
      </w:r>
    </w:p>
    <w:p w14:paraId="4319AEC6" w14:textId="77777777" w:rsidR="00880409" w:rsidRPr="00827242" w:rsidRDefault="00880409" w:rsidP="0068783E">
      <w:pPr>
        <w:pStyle w:val="BodyText"/>
        <w:spacing w:before="101"/>
        <w:rPr>
          <w:rFonts w:ascii="Times New Roman" w:hAnsi="Times New Roman" w:cs="Times New Roman"/>
          <w:b/>
          <w:sz w:val="24"/>
          <w:szCs w:val="24"/>
        </w:rPr>
      </w:pPr>
    </w:p>
    <w:p w14:paraId="4B52CB5A" w14:textId="2647A6E4" w:rsidR="00880409" w:rsidRPr="00827242" w:rsidRDefault="00783757" w:rsidP="0068783E">
      <w:pPr>
        <w:ind w:left="389" w:right="6378" w:hanging="1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policy</w:t>
      </w:r>
      <w:r w:rsidRPr="00827242">
        <w:rPr>
          <w:rFonts w:ascii="Times New Roman" w:hAnsi="Times New Roman" w:cs="Times New Roman"/>
          <w:color w:val="3D3D3D"/>
          <w:spacing w:val="-23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exists</w:t>
      </w:r>
      <w:r w:rsidRPr="00827242">
        <w:rPr>
          <w:rFonts w:ascii="Times New Roman" w:hAnsi="Times New Roman" w:cs="Times New Roman"/>
          <w:color w:val="3D3D3D"/>
          <w:spacing w:val="-20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on</w:t>
      </w:r>
      <w:r w:rsidRPr="00827242">
        <w:rPr>
          <w:rFonts w:ascii="Times New Roman" w:hAnsi="Times New Roman" w:cs="Times New Roman"/>
          <w:color w:val="3D3D3D"/>
          <w:spacing w:val="-27"/>
          <w:w w:val="105"/>
          <w:sz w:val="24"/>
          <w:szCs w:val="24"/>
          <w:shd w:val="clear" w:color="auto" w:fill="D1D1D1"/>
        </w:rPr>
        <w:t xml:space="preserve"> </w:t>
      </w:r>
      <w:proofErr w:type="spellStart"/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zp</w:t>
      </w:r>
      <w:proofErr w:type="spellEnd"/>
      <w:r w:rsidRPr="00827242">
        <w:rPr>
          <w:rFonts w:ascii="Times New Roman" w:hAnsi="Times New Roman" w:cs="Times New Roman"/>
          <w:color w:val="3D3D3D"/>
          <w:spacing w:val="-27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IN</w:t>
      </w:r>
      <w:r w:rsidRPr="00827242">
        <w:rPr>
          <w:rFonts w:ascii="Times New Roman" w:hAnsi="Times New Roman" w:cs="Times New Roman"/>
          <w:color w:val="181818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2</w:t>
      </w:r>
      <w:r w:rsidRPr="00827242">
        <w:rPr>
          <w:rFonts w:ascii="Times New Roman" w:hAnsi="Times New Roman" w:cs="Times New Roman"/>
          <w:color w:val="181818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OUT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ZPAIR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Zone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pair:</w:t>
      </w:r>
      <w:r w:rsidRPr="00827242">
        <w:rPr>
          <w:rFonts w:ascii="Times New Roman" w:hAnsi="Times New Roman" w:cs="Times New Roman"/>
          <w:color w:val="3D3D3D"/>
          <w:spacing w:val="-12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IN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2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OUT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ZPAIR</w:t>
      </w:r>
    </w:p>
    <w:p w14:paraId="42502B57" w14:textId="0D7E9BC3" w:rsidR="00880409" w:rsidRPr="00827242" w:rsidRDefault="00880409" w:rsidP="0068783E">
      <w:pPr>
        <w:pStyle w:val="BodyText"/>
        <w:spacing w:before="63"/>
        <w:rPr>
          <w:rFonts w:ascii="Times New Roman" w:hAnsi="Times New Roman" w:cs="Times New Roman"/>
          <w:sz w:val="24"/>
          <w:szCs w:val="24"/>
        </w:rPr>
      </w:pPr>
    </w:p>
    <w:p w14:paraId="189B74CF" w14:textId="1221A06B" w:rsidR="00880409" w:rsidRPr="00827242" w:rsidRDefault="00783757" w:rsidP="0068783E">
      <w:pPr>
        <w:ind w:left="386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spacing w:val="-2"/>
          <w:w w:val="105"/>
          <w:sz w:val="24"/>
          <w:szCs w:val="24"/>
          <w:shd w:val="clear" w:color="auto" w:fill="D1D1D1"/>
        </w:rPr>
        <w:t>Service</w:t>
      </w:r>
      <w:r w:rsidRPr="00827242">
        <w:rPr>
          <w:rFonts w:ascii="Times New Roman" w:hAnsi="Times New Roman" w:cs="Times New Roman"/>
          <w:color w:val="010101"/>
          <w:spacing w:val="-2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spacing w:val="-2"/>
          <w:w w:val="105"/>
          <w:sz w:val="24"/>
          <w:szCs w:val="24"/>
          <w:shd w:val="clear" w:color="auto" w:fill="D1D1D1"/>
        </w:rPr>
        <w:t>policy</w:t>
      </w:r>
      <w:r w:rsidRPr="00827242">
        <w:rPr>
          <w:rFonts w:ascii="Times New Roman" w:hAnsi="Times New Roman" w:cs="Times New Roman"/>
          <w:color w:val="3D3D3D"/>
          <w:spacing w:val="-16"/>
          <w:w w:val="105"/>
          <w:sz w:val="24"/>
          <w:szCs w:val="24"/>
          <w:shd w:val="clear" w:color="auto" w:fill="D1D1D1"/>
        </w:rPr>
        <w:t xml:space="preserve"> </w:t>
      </w:r>
      <w:proofErr w:type="gramStart"/>
      <w:r w:rsidRPr="00827242">
        <w:rPr>
          <w:rFonts w:ascii="Times New Roman" w:hAnsi="Times New Roman" w:cs="Times New Roman"/>
          <w:color w:val="3D3D3D"/>
          <w:spacing w:val="-2"/>
          <w:w w:val="105"/>
          <w:sz w:val="24"/>
          <w:szCs w:val="24"/>
          <w:shd w:val="clear" w:color="auto" w:fill="D1D1D1"/>
        </w:rPr>
        <w:t>inspect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181818"/>
          <w:spacing w:val="-2"/>
          <w:w w:val="105"/>
          <w:sz w:val="24"/>
          <w:szCs w:val="24"/>
          <w:shd w:val="clear" w:color="auto" w:fill="D1D1D1"/>
        </w:rPr>
        <w:t>:</w:t>
      </w:r>
      <w:proofErr w:type="gramEnd"/>
      <w:r w:rsidRPr="00827242">
        <w:rPr>
          <w:rFonts w:ascii="Times New Roman" w:hAnsi="Times New Roman" w:cs="Times New Roman"/>
          <w:color w:val="181818"/>
          <w:spacing w:val="-5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spacing w:val="-2"/>
          <w:w w:val="105"/>
          <w:sz w:val="24"/>
          <w:szCs w:val="24"/>
          <w:shd w:val="clear" w:color="auto" w:fill="D1D1D1"/>
        </w:rPr>
        <w:t>IN</w:t>
      </w:r>
      <w:r w:rsidRPr="00827242">
        <w:rPr>
          <w:rFonts w:ascii="Times New Roman" w:hAnsi="Times New Roman" w:cs="Times New Roman"/>
          <w:color w:val="010101"/>
          <w:spacing w:val="-2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spacing w:val="-2"/>
          <w:w w:val="105"/>
          <w:sz w:val="24"/>
          <w:szCs w:val="24"/>
          <w:shd w:val="clear" w:color="auto" w:fill="D1D1D1"/>
        </w:rPr>
        <w:t>2</w:t>
      </w:r>
      <w:r w:rsidRPr="00827242">
        <w:rPr>
          <w:rFonts w:ascii="Times New Roman" w:hAnsi="Times New Roman" w:cs="Times New Roman"/>
          <w:color w:val="010101"/>
          <w:spacing w:val="-2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spacing w:val="-2"/>
          <w:w w:val="105"/>
          <w:sz w:val="24"/>
          <w:szCs w:val="24"/>
          <w:shd w:val="clear" w:color="auto" w:fill="D1D1D1"/>
        </w:rPr>
        <w:t>OUT</w:t>
      </w:r>
      <w:r w:rsidRPr="00827242">
        <w:rPr>
          <w:rFonts w:ascii="Times New Roman" w:hAnsi="Times New Roman" w:cs="Times New Roman"/>
          <w:color w:val="010101"/>
          <w:spacing w:val="-2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spacing w:val="-4"/>
          <w:w w:val="105"/>
          <w:sz w:val="24"/>
          <w:szCs w:val="24"/>
          <w:shd w:val="clear" w:color="auto" w:fill="D1D1D1"/>
        </w:rPr>
        <w:t>PMAP</w:t>
      </w:r>
    </w:p>
    <w:p w14:paraId="1EDCF8A0" w14:textId="534B889F" w:rsidR="00880409" w:rsidRPr="00827242" w:rsidRDefault="00880409" w:rsidP="0068783E">
      <w:pPr>
        <w:pStyle w:val="BodyText"/>
        <w:spacing w:before="129"/>
        <w:rPr>
          <w:rFonts w:ascii="Times New Roman" w:hAnsi="Times New Roman" w:cs="Times New Roman"/>
          <w:sz w:val="24"/>
          <w:szCs w:val="24"/>
        </w:rPr>
      </w:pPr>
    </w:p>
    <w:p w14:paraId="1E3ADA49" w14:textId="0C0CA7F5" w:rsidR="00880409" w:rsidRPr="00827242" w:rsidRDefault="00783757" w:rsidP="0068783E">
      <w:pPr>
        <w:ind w:left="390" w:right="5364" w:hanging="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Class</w:t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map: IN</w:t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NET</w:t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CLASS</w:t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 xml:space="preserve">MAP </w:t>
      </w:r>
      <w:r w:rsidRPr="00827242">
        <w:rPr>
          <w:rFonts w:ascii="Times New Roman" w:hAnsi="Times New Roman" w:cs="Times New Roman"/>
          <w:color w:val="282828"/>
          <w:sz w:val="24"/>
          <w:szCs w:val="24"/>
          <w:shd w:val="clear" w:color="auto" w:fill="D1D1D1"/>
        </w:rPr>
        <w:t>(match-all)</w:t>
      </w:r>
      <w:r w:rsidRPr="00827242">
        <w:rPr>
          <w:rFonts w:ascii="Times New Roman" w:hAnsi="Times New Roman" w:cs="Times New Roman"/>
          <w:color w:val="28282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Match: access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group 101</w:t>
      </w:r>
    </w:p>
    <w:p w14:paraId="52D4D2EC" w14:textId="47428989" w:rsidR="00880409" w:rsidRPr="00827242" w:rsidRDefault="00783757" w:rsidP="0068783E">
      <w:pPr>
        <w:spacing w:before="14"/>
        <w:ind w:left="387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spacing w:val="-2"/>
          <w:sz w:val="24"/>
          <w:szCs w:val="24"/>
          <w:shd w:val="clear" w:color="auto" w:fill="D1D1D1"/>
        </w:rPr>
        <w:t>Inspect</w:t>
      </w:r>
    </w:p>
    <w:p w14:paraId="49AC8E9C" w14:textId="77777777" w:rsidR="00880409" w:rsidRPr="00827242" w:rsidRDefault="00880409" w:rsidP="0068783E">
      <w:pPr>
        <w:pStyle w:val="BodyText"/>
        <w:spacing w:before="129"/>
        <w:rPr>
          <w:rFonts w:ascii="Times New Roman" w:hAnsi="Times New Roman" w:cs="Times New Roman"/>
          <w:sz w:val="24"/>
          <w:szCs w:val="24"/>
        </w:rPr>
      </w:pPr>
    </w:p>
    <w:p w14:paraId="7BE7DF91" w14:textId="77777777" w:rsidR="00880409" w:rsidRPr="00827242" w:rsidRDefault="00783757" w:rsidP="0068783E">
      <w:pPr>
        <w:ind w:left="390" w:right="6110" w:hanging="2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Number of Established Sessions= 1</w:t>
      </w:r>
      <w:r w:rsidRPr="00827242">
        <w:rPr>
          <w:rFonts w:ascii="Times New Roman" w:hAnsi="Times New Roman" w:cs="Times New Roman"/>
          <w:color w:val="3D3D3D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Established Sessions</w:t>
      </w:r>
    </w:p>
    <w:p w14:paraId="0978C945" w14:textId="76AE7745" w:rsidR="00880409" w:rsidRPr="00827242" w:rsidRDefault="00783757" w:rsidP="0068783E">
      <w:pPr>
        <w:spacing w:before="1"/>
        <w:ind w:left="386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Session</w:t>
      </w:r>
      <w:r w:rsidRPr="00827242">
        <w:rPr>
          <w:rFonts w:ascii="Times New Roman" w:hAnsi="Times New Roman" w:cs="Times New Roman"/>
          <w:color w:val="3D3D3D"/>
          <w:spacing w:val="3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175216232</w:t>
      </w:r>
      <w:r w:rsidRPr="00827242">
        <w:rPr>
          <w:rFonts w:ascii="Times New Roman" w:hAnsi="Times New Roman" w:cs="Times New Roman"/>
          <w:color w:val="3D3D3D"/>
          <w:spacing w:val="40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282828"/>
          <w:sz w:val="24"/>
          <w:szCs w:val="24"/>
          <w:shd w:val="clear" w:color="auto" w:fill="D1D1D1"/>
        </w:rPr>
        <w:t>(192.168.3.3:</w:t>
      </w:r>
      <w:proofErr w:type="gramStart"/>
      <w:r w:rsidRPr="00827242">
        <w:rPr>
          <w:rFonts w:ascii="Times New Roman" w:hAnsi="Times New Roman" w:cs="Times New Roman"/>
          <w:color w:val="282828"/>
          <w:sz w:val="24"/>
          <w:szCs w:val="24"/>
          <w:shd w:val="clear" w:color="auto" w:fill="D1D1D1"/>
        </w:rPr>
        <w:t>1028)=&gt;(</w:t>
      </w:r>
      <w:proofErr w:type="gramEnd"/>
      <w:r w:rsidRPr="00827242">
        <w:rPr>
          <w:rFonts w:ascii="Times New Roman" w:hAnsi="Times New Roman" w:cs="Times New Roman"/>
          <w:color w:val="282828"/>
          <w:sz w:val="24"/>
          <w:szCs w:val="24"/>
          <w:shd w:val="clear" w:color="auto" w:fill="D1D1D1"/>
        </w:rPr>
        <w:t>10.2.2.2:22)</w:t>
      </w:r>
      <w:r w:rsidRPr="00827242">
        <w:rPr>
          <w:rFonts w:ascii="Times New Roman" w:hAnsi="Times New Roman" w:cs="Times New Roman"/>
          <w:color w:val="282828"/>
          <w:spacing w:val="25"/>
          <w:sz w:val="24"/>
          <w:szCs w:val="24"/>
          <w:shd w:val="clear" w:color="auto" w:fill="D1D1D1"/>
        </w:rPr>
        <w:t xml:space="preserve"> </w:t>
      </w:r>
      <w:proofErr w:type="spellStart"/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tcp</w:t>
      </w:r>
      <w:proofErr w:type="spellEnd"/>
      <w:r w:rsidRPr="00827242">
        <w:rPr>
          <w:rFonts w:ascii="Times New Roman" w:hAnsi="Times New Roman" w:cs="Times New Roman"/>
          <w:color w:val="3D3D3D"/>
          <w:spacing w:val="24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spacing w:val="-2"/>
          <w:sz w:val="24"/>
          <w:szCs w:val="24"/>
          <w:shd w:val="clear" w:color="auto" w:fill="D1D1D1"/>
        </w:rPr>
        <w:t>SIS_OPEN/TCP_ESTAB</w:t>
      </w:r>
    </w:p>
    <w:p w14:paraId="79CE1ED3" w14:textId="77777777" w:rsidR="00880409" w:rsidRPr="00827242" w:rsidRDefault="00783757" w:rsidP="0068783E">
      <w:pPr>
        <w:spacing w:before="67"/>
        <w:ind w:left="386" w:right="5188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8480" behindDoc="1" locked="0" layoutInCell="1" allowOverlap="1" wp14:anchorId="264A170F" wp14:editId="03636FA6">
            <wp:simplePos x="0" y="0"/>
            <wp:positionH relativeFrom="page">
              <wp:posOffset>874395</wp:posOffset>
            </wp:positionH>
            <wp:positionV relativeFrom="paragraph">
              <wp:posOffset>542290</wp:posOffset>
            </wp:positionV>
            <wp:extent cx="200025" cy="116840"/>
            <wp:effectExtent l="0" t="0" r="0" b="0"/>
            <wp:wrapTopAndBottom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Created 00:00:25,</w:t>
      </w:r>
      <w:r w:rsidRPr="00827242">
        <w:rPr>
          <w:rFonts w:ascii="Times New Roman" w:hAnsi="Times New Roman" w:cs="Times New Roman"/>
          <w:color w:val="3D3D3D"/>
          <w:spacing w:val="40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Last heard</w:t>
      </w:r>
      <w:r w:rsidRPr="00827242">
        <w:rPr>
          <w:rFonts w:ascii="Times New Roman" w:hAnsi="Times New Roman" w:cs="Times New Roman"/>
          <w:color w:val="3D3D3D"/>
          <w:spacing w:val="80"/>
          <w:w w:val="150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00:00:</w:t>
      </w:r>
      <w:proofErr w:type="gramStart"/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 xml:space="preserve">20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Bytes</w:t>
      </w:r>
      <w:proofErr w:type="gramEnd"/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 xml:space="preserve"> sent </w:t>
      </w:r>
      <w:r w:rsidRPr="00827242">
        <w:rPr>
          <w:rFonts w:ascii="Times New Roman" w:hAnsi="Times New Roman" w:cs="Times New Roman"/>
          <w:color w:val="282828"/>
          <w:w w:val="105"/>
          <w:sz w:val="24"/>
          <w:szCs w:val="24"/>
          <w:shd w:val="clear" w:color="auto" w:fill="D1D1D1"/>
        </w:rPr>
        <w:t>(</w:t>
      </w:r>
      <w:proofErr w:type="spellStart"/>
      <w:proofErr w:type="gramStart"/>
      <w:r w:rsidRPr="00827242">
        <w:rPr>
          <w:rFonts w:ascii="Times New Roman" w:hAnsi="Times New Roman" w:cs="Times New Roman"/>
          <w:color w:val="282828"/>
          <w:w w:val="105"/>
          <w:sz w:val="24"/>
          <w:szCs w:val="24"/>
          <w:shd w:val="clear" w:color="auto" w:fill="D1D1D1"/>
        </w:rPr>
        <w:t>initiator:responder</w:t>
      </w:r>
      <w:proofErr w:type="spellEnd"/>
      <w:proofErr w:type="gramEnd"/>
      <w:r w:rsidRPr="00827242">
        <w:rPr>
          <w:rFonts w:ascii="Times New Roman" w:hAnsi="Times New Roman" w:cs="Times New Roman"/>
          <w:color w:val="282828"/>
          <w:w w:val="105"/>
          <w:sz w:val="24"/>
          <w:szCs w:val="24"/>
          <w:shd w:val="clear" w:color="auto" w:fill="D1D1D1"/>
        </w:rPr>
        <w:t>)</w:t>
      </w:r>
      <w:r w:rsidRPr="00827242">
        <w:rPr>
          <w:rFonts w:ascii="Times New Roman" w:hAnsi="Times New Roman" w:cs="Times New Roman"/>
          <w:color w:val="282828"/>
          <w:spacing w:val="-45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[1195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:</w:t>
      </w:r>
      <w:r w:rsidRPr="00827242">
        <w:rPr>
          <w:rFonts w:ascii="Times New Roman" w:hAnsi="Times New Roman" w:cs="Times New Roman"/>
          <w:color w:val="282828"/>
          <w:w w:val="105"/>
          <w:sz w:val="24"/>
          <w:szCs w:val="24"/>
          <w:shd w:val="clear" w:color="auto" w:fill="D1D1D1"/>
        </w:rPr>
        <w:t>1256]</w:t>
      </w:r>
      <w:r w:rsidRPr="00827242">
        <w:rPr>
          <w:rFonts w:ascii="Times New Roman" w:hAnsi="Times New Roman" w:cs="Times New Roman"/>
          <w:color w:val="282828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Class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map:</w:t>
      </w:r>
      <w:r w:rsidRPr="00827242">
        <w:rPr>
          <w:rFonts w:ascii="Times New Roman" w:hAnsi="Times New Roman" w:cs="Times New Roman"/>
          <w:color w:val="3D3D3D"/>
          <w:spacing w:val="40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class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default</w:t>
      </w:r>
      <w:r w:rsidRPr="00827242">
        <w:rPr>
          <w:rFonts w:ascii="Times New Roman" w:hAnsi="Times New Roman" w:cs="Times New Roman"/>
          <w:color w:val="3D3D3D"/>
          <w:spacing w:val="40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181818"/>
          <w:w w:val="105"/>
          <w:sz w:val="24"/>
          <w:szCs w:val="24"/>
          <w:shd w:val="clear" w:color="auto" w:fill="D1D1D1"/>
        </w:rPr>
        <w:t xml:space="preserve">(match-any)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Match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:</w:t>
      </w:r>
    </w:p>
    <w:p w14:paraId="73817EC8" w14:textId="77777777" w:rsidR="00880409" w:rsidRPr="00827242" w:rsidRDefault="00783757" w:rsidP="0068783E">
      <w:pPr>
        <w:spacing w:before="52"/>
        <w:ind w:left="388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Drop</w:t>
      </w:r>
      <w:r w:rsidRPr="00827242">
        <w:rPr>
          <w:rFonts w:ascii="Times New Roman" w:hAnsi="Times New Roman" w:cs="Times New Roman"/>
          <w:color w:val="3D3D3D"/>
          <w:spacing w:val="10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181818"/>
          <w:sz w:val="24"/>
          <w:szCs w:val="24"/>
          <w:shd w:val="clear" w:color="auto" w:fill="D1D1D1"/>
        </w:rPr>
        <w:t>(default</w:t>
      </w:r>
      <w:r w:rsidRPr="00827242">
        <w:rPr>
          <w:rFonts w:ascii="Times New Roman" w:hAnsi="Times New Roman" w:cs="Times New Roman"/>
          <w:color w:val="181818"/>
          <w:spacing w:val="21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spacing w:val="-2"/>
          <w:sz w:val="24"/>
          <w:szCs w:val="24"/>
          <w:shd w:val="clear" w:color="auto" w:fill="D1D1D1"/>
        </w:rPr>
        <w:t>action)</w:t>
      </w:r>
    </w:p>
    <w:p w14:paraId="49E9C1DB" w14:textId="77777777" w:rsidR="00880409" w:rsidRPr="00827242" w:rsidRDefault="00880409" w:rsidP="0068783E">
      <w:pPr>
        <w:pStyle w:val="BodyText"/>
        <w:spacing w:before="139"/>
        <w:rPr>
          <w:rFonts w:ascii="Times New Roman" w:hAnsi="Times New Roman" w:cs="Times New Roman"/>
          <w:sz w:val="24"/>
          <w:szCs w:val="24"/>
        </w:rPr>
      </w:pPr>
    </w:p>
    <w:p w14:paraId="27BECA7F" w14:textId="77777777" w:rsidR="00880409" w:rsidRPr="00827242" w:rsidRDefault="00783757" w:rsidP="0068783E">
      <w:pPr>
        <w:ind w:left="387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0</w:t>
      </w:r>
      <w:r w:rsidRPr="00827242">
        <w:rPr>
          <w:rFonts w:ascii="Times New Roman" w:hAnsi="Times New Roman" w:cs="Times New Roman"/>
          <w:color w:val="3D3D3D"/>
          <w:spacing w:val="-1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packets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,</w:t>
      </w:r>
      <w:r w:rsidRPr="00827242">
        <w:rPr>
          <w:rFonts w:ascii="Times New Roman" w:hAnsi="Times New Roman" w:cs="Times New Roman"/>
          <w:color w:val="010101"/>
          <w:spacing w:val="-25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0</w:t>
      </w:r>
      <w:r w:rsidRPr="00827242">
        <w:rPr>
          <w:rFonts w:ascii="Times New Roman" w:hAnsi="Times New Roman" w:cs="Times New Roman"/>
          <w:color w:val="3D3D3D"/>
          <w:spacing w:val="-3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spacing w:val="-2"/>
          <w:w w:val="105"/>
          <w:sz w:val="24"/>
          <w:szCs w:val="24"/>
          <w:shd w:val="clear" w:color="auto" w:fill="D1D1D1"/>
        </w:rPr>
        <w:t>bytes</w:t>
      </w:r>
    </w:p>
    <w:p w14:paraId="5D6B3F1B" w14:textId="77777777" w:rsidR="00880409" w:rsidRPr="00827242" w:rsidRDefault="00783757" w:rsidP="0068783E">
      <w:pPr>
        <w:spacing w:before="107"/>
        <w:ind w:left="391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What</w:t>
      </w:r>
      <w:r w:rsidRPr="00827242">
        <w:rPr>
          <w:rFonts w:ascii="Times New Roman" w:hAnsi="Times New Roman" w:cs="Times New Roman"/>
          <w:b/>
          <w:color w:val="010101"/>
          <w:spacing w:val="-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is</w:t>
      </w:r>
      <w:r w:rsidRPr="00827242">
        <w:rPr>
          <w:rFonts w:ascii="Times New Roman" w:hAnsi="Times New Roman" w:cs="Times New Roman"/>
          <w:b/>
          <w:color w:val="010101"/>
          <w:spacing w:val="-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the</w:t>
      </w:r>
      <w:r w:rsidRPr="00827242">
        <w:rPr>
          <w:rFonts w:ascii="Times New Roman" w:hAnsi="Times New Roman" w:cs="Times New Roman"/>
          <w:b/>
          <w:color w:val="010101"/>
          <w:spacing w:val="-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source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IP</w:t>
      </w:r>
      <w:r w:rsidRPr="00827242">
        <w:rPr>
          <w:rFonts w:ascii="Times New Roman" w:hAnsi="Times New Roman" w:cs="Times New Roman"/>
          <w:b/>
          <w:color w:val="010101"/>
          <w:spacing w:val="-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address</w:t>
      </w:r>
      <w:r w:rsidRPr="00827242">
        <w:rPr>
          <w:rFonts w:ascii="Times New Roman" w:hAnsi="Times New Roman" w:cs="Times New Roman"/>
          <w:b/>
          <w:color w:val="010101"/>
          <w:spacing w:val="-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and</w:t>
      </w:r>
      <w:r w:rsidRPr="00827242">
        <w:rPr>
          <w:rFonts w:ascii="Times New Roman" w:hAnsi="Times New Roman" w:cs="Times New Roman"/>
          <w:b/>
          <w:color w:val="010101"/>
          <w:spacing w:val="-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port</w:t>
      </w:r>
      <w:r w:rsidRPr="00827242">
        <w:rPr>
          <w:rFonts w:ascii="Times New Roman" w:hAnsi="Times New Roman" w:cs="Times New Roman"/>
          <w:b/>
          <w:color w:val="010101"/>
          <w:spacing w:val="-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number?</w:t>
      </w:r>
    </w:p>
    <w:p w14:paraId="7660C7E5" w14:textId="77777777" w:rsidR="00880409" w:rsidRPr="00827242" w:rsidRDefault="00783757" w:rsidP="0068783E">
      <w:pPr>
        <w:tabs>
          <w:tab w:val="left" w:pos="3592"/>
        </w:tabs>
        <w:spacing w:before="118"/>
        <w:ind w:left="385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  <w:u w:val="single" w:color="000000"/>
        </w:rPr>
        <w:tab/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  <w:shd w:val="clear" w:color="auto" w:fill="D1D1D1"/>
        </w:rPr>
        <w:t>192.168.3.3:</w:t>
      </w:r>
      <w:r w:rsidRPr="00827242">
        <w:rPr>
          <w:rFonts w:ascii="Times New Roman" w:hAnsi="Times New Roman" w:cs="Times New Roman"/>
          <w:b/>
          <w:color w:val="010101"/>
          <w:spacing w:val="-30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  <w:shd w:val="clear" w:color="auto" w:fill="D1D1D1"/>
        </w:rPr>
        <w:t>1028</w:t>
      </w:r>
      <w:r w:rsidRPr="00827242">
        <w:rPr>
          <w:rFonts w:ascii="Times New Roman" w:hAnsi="Times New Roman" w:cs="Times New Roman"/>
          <w:b/>
          <w:color w:val="010101"/>
          <w:spacing w:val="4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  <w:shd w:val="clear" w:color="auto" w:fill="D1D1D1"/>
        </w:rPr>
        <w:t>(port</w:t>
      </w:r>
      <w:r w:rsidRPr="00827242">
        <w:rPr>
          <w:rFonts w:ascii="Times New Roman" w:hAnsi="Times New Roman" w:cs="Times New Roman"/>
          <w:b/>
          <w:color w:val="010101"/>
          <w:spacing w:val="6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  <w:shd w:val="clear" w:color="auto" w:fill="D1D1D1"/>
        </w:rPr>
        <w:t>1028</w:t>
      </w:r>
      <w:r w:rsidRPr="00827242">
        <w:rPr>
          <w:rFonts w:ascii="Times New Roman" w:hAnsi="Times New Roman" w:cs="Times New Roman"/>
          <w:b/>
          <w:color w:val="010101"/>
          <w:spacing w:val="-1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  <w:shd w:val="clear" w:color="auto" w:fill="D1D1D1"/>
        </w:rPr>
        <w:t>is</w:t>
      </w:r>
      <w:r w:rsidRPr="00827242">
        <w:rPr>
          <w:rFonts w:ascii="Times New Roman" w:hAnsi="Times New Roman" w:cs="Times New Roman"/>
          <w:b/>
          <w:color w:val="010101"/>
          <w:spacing w:val="-12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  <w:shd w:val="clear" w:color="auto" w:fill="D1D1D1"/>
        </w:rPr>
        <w:t>random)</w:t>
      </w:r>
    </w:p>
    <w:p w14:paraId="79E19B44" w14:textId="7E8DC68D" w:rsidR="00880409" w:rsidRPr="00827242" w:rsidRDefault="00880409" w:rsidP="0068783E">
      <w:pPr>
        <w:pStyle w:val="Heading4"/>
        <w:spacing w:before="191"/>
        <w:ind w:left="0" w:right="184"/>
        <w:jc w:val="right"/>
        <w:rPr>
          <w:rFonts w:ascii="Times New Roman" w:hAnsi="Times New Roman" w:cs="Times New Roman"/>
          <w:sz w:val="24"/>
          <w:szCs w:val="24"/>
        </w:rPr>
      </w:pPr>
    </w:p>
    <w:p w14:paraId="6ED2D307" w14:textId="77777777" w:rsidR="00880409" w:rsidRPr="00827242" w:rsidRDefault="00783757" w:rsidP="0068783E">
      <w:pPr>
        <w:pStyle w:val="BodyText"/>
        <w:ind w:left="390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What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is the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destination</w:t>
      </w:r>
      <w:r w:rsidRPr="00827242">
        <w:rPr>
          <w:rFonts w:ascii="Times New Roman" w:hAnsi="Times New Roman" w:cs="Times New Roman"/>
          <w:color w:val="010101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IP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address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and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port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number?</w:t>
      </w:r>
    </w:p>
    <w:p w14:paraId="28F6B7A5" w14:textId="77777777" w:rsidR="00880409" w:rsidRPr="00827242" w:rsidRDefault="00783757" w:rsidP="0068783E">
      <w:pPr>
        <w:pStyle w:val="BodyText"/>
        <w:tabs>
          <w:tab w:val="left" w:pos="3587"/>
        </w:tabs>
        <w:spacing w:before="128"/>
        <w:ind w:left="10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  <w:u w:val="single" w:color="000000"/>
        </w:rPr>
        <w:tab/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>10.2.2.2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:</w:t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>22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>(SSH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>=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 xml:space="preserve">port </w:t>
      </w:r>
      <w:r w:rsidRPr="00827242">
        <w:rPr>
          <w:rFonts w:ascii="Times New Roman" w:hAnsi="Times New Roman" w:cs="Times New Roman"/>
          <w:color w:val="010101"/>
          <w:spacing w:val="-5"/>
          <w:sz w:val="24"/>
          <w:szCs w:val="24"/>
          <w:shd w:val="clear" w:color="auto" w:fill="D1D1D1"/>
        </w:rPr>
        <w:t>22)</w:t>
      </w:r>
    </w:p>
    <w:p w14:paraId="1BEFF169" w14:textId="77777777" w:rsidR="00880409" w:rsidRPr="00827242" w:rsidRDefault="00783757" w:rsidP="0068783E">
      <w:pPr>
        <w:pStyle w:val="Heading4"/>
        <w:spacing w:before="49"/>
        <w:ind w:right="777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 3: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From PC-C, exit the SSH session on R2 and close the command prompt window. Step 4: From internal PC-C, open a web browser to the PC-A server web page.</w:t>
      </w:r>
    </w:p>
    <w:p w14:paraId="5F0D1306" w14:textId="77777777" w:rsidR="00880409" w:rsidRPr="00827242" w:rsidRDefault="00783757" w:rsidP="0068783E">
      <w:pPr>
        <w:spacing w:before="68"/>
        <w:ind w:left="387" w:right="632" w:firstLine="3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Enter the server IP address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192.168.1.3</w:t>
      </w:r>
      <w:r w:rsidRPr="00827242">
        <w:rPr>
          <w:rFonts w:ascii="Times New Roman" w:hAnsi="Times New Roman" w:cs="Times New Roman"/>
          <w:b/>
          <w:color w:val="010101"/>
          <w:spacing w:val="3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 the browser</w:t>
      </w:r>
      <w:r w:rsidRPr="00827242">
        <w:rPr>
          <w:rFonts w:ascii="Times New Roman" w:hAnsi="Times New Roman" w:cs="Times New Roman"/>
          <w:color w:val="010101"/>
          <w:spacing w:val="3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URL field, and click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Go.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 HTTP session should succeed. While the HTTP session is active, issue the command</w:t>
      </w:r>
      <w:r w:rsidRPr="00827242">
        <w:rPr>
          <w:rFonts w:ascii="Times New Roman" w:hAnsi="Times New Roman" w:cs="Times New Roman"/>
          <w:color w:val="010101"/>
          <w:spacing w:val="2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show policy-map type inspect zone-pair sessions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 xml:space="preserve">on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 xml:space="preserve">R3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 view established sessions.</w:t>
      </w:r>
    </w:p>
    <w:p w14:paraId="139FAAC5" w14:textId="77777777" w:rsidR="00880409" w:rsidRPr="00827242" w:rsidRDefault="00783757" w:rsidP="0068783E">
      <w:pPr>
        <w:pStyle w:val="BodyText"/>
        <w:spacing w:before="115"/>
        <w:ind w:left="388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lastRenderedPageBreak/>
        <w:t>Note</w:t>
      </w:r>
      <w:r w:rsidRPr="00827242">
        <w:rPr>
          <w:rFonts w:ascii="Times New Roman" w:hAnsi="Times New Roman" w:cs="Times New Roman"/>
          <w:b/>
          <w:color w:val="3D3D3D"/>
          <w:sz w:val="24"/>
          <w:szCs w:val="24"/>
        </w:rPr>
        <w:t>:</w:t>
      </w:r>
      <w:r w:rsidRPr="00827242">
        <w:rPr>
          <w:rFonts w:ascii="Times New Roman" w:hAnsi="Times New Roman" w:cs="Times New Roman"/>
          <w:b/>
          <w:color w:val="3D3D3D"/>
          <w:spacing w:val="-2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If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HTTP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session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times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out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before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you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execute</w:t>
      </w:r>
      <w:r w:rsidRPr="00827242">
        <w:rPr>
          <w:rFonts w:ascii="Times New Roman" w:hAnsi="Times New Roman" w:cs="Times New Roman"/>
          <w:color w:val="010101"/>
          <w:spacing w:val="1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10101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on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R3,</w:t>
      </w:r>
      <w:r w:rsidRPr="00827242">
        <w:rPr>
          <w:rFonts w:ascii="Times New Roman" w:hAnsi="Times New Roman" w:cs="Times New Roman"/>
          <w:b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you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will have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click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5"/>
          <w:sz w:val="24"/>
          <w:szCs w:val="24"/>
        </w:rPr>
        <w:t>Go</w:t>
      </w:r>
    </w:p>
    <w:p w14:paraId="6F66F605" w14:textId="77777777" w:rsidR="00880409" w:rsidRPr="00827242" w:rsidRDefault="00783757" w:rsidP="0068783E">
      <w:pPr>
        <w:spacing w:before="7"/>
        <w:ind w:left="384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button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on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PC-C</w:t>
      </w:r>
      <w:r w:rsidRPr="00827242">
        <w:rPr>
          <w:rFonts w:ascii="Times New Roman" w:hAnsi="Times New Roman" w:cs="Times New Roman"/>
          <w:b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to generate</w:t>
      </w:r>
      <w:r w:rsidRPr="00827242">
        <w:rPr>
          <w:rFonts w:ascii="Times New Roman" w:hAnsi="Times New Roman" w:cs="Times New Roman"/>
          <w:color w:val="010101"/>
          <w:spacing w:val="2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session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between</w:t>
      </w:r>
      <w:r w:rsidRPr="00827242">
        <w:rPr>
          <w:rFonts w:ascii="Times New Roman" w:hAnsi="Times New Roman" w:cs="Times New Roman"/>
          <w:color w:val="010101"/>
          <w:spacing w:val="2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PC-C</w:t>
      </w:r>
      <w:r w:rsidRPr="00827242">
        <w:rPr>
          <w:rFonts w:ascii="Times New Roman" w:hAnsi="Times New Roman" w:cs="Times New Roman"/>
          <w:b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and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PC-</w:t>
      </w:r>
      <w:r w:rsidRPr="00827242">
        <w:rPr>
          <w:rFonts w:ascii="Times New Roman" w:hAnsi="Times New Roman" w:cs="Times New Roman"/>
          <w:b/>
          <w:color w:val="010101"/>
          <w:spacing w:val="-5"/>
          <w:sz w:val="24"/>
          <w:szCs w:val="24"/>
        </w:rPr>
        <w:t>A.</w:t>
      </w:r>
    </w:p>
    <w:p w14:paraId="5BF90F55" w14:textId="77777777" w:rsidR="00880409" w:rsidRPr="00827242" w:rsidRDefault="00783757" w:rsidP="0068783E">
      <w:pPr>
        <w:spacing w:before="138"/>
        <w:ind w:left="389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R3#</w:t>
      </w:r>
      <w:r w:rsidRPr="00827242">
        <w:rPr>
          <w:rFonts w:ascii="Times New Roman" w:hAnsi="Times New Roman" w:cs="Times New Roman"/>
          <w:b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show</w:t>
      </w:r>
      <w:r w:rsidRPr="00827242">
        <w:rPr>
          <w:rFonts w:ascii="Times New Roman" w:hAnsi="Times New Roman" w:cs="Times New Roman"/>
          <w:b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policy-map</w:t>
      </w:r>
      <w:r w:rsidRPr="00827242">
        <w:rPr>
          <w:rFonts w:ascii="Times New Roman" w:hAnsi="Times New Roman" w:cs="Times New Roman"/>
          <w:b/>
          <w:color w:val="010101"/>
          <w:spacing w:val="2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type</w:t>
      </w:r>
      <w:r w:rsidRPr="00827242">
        <w:rPr>
          <w:rFonts w:ascii="Times New Roman" w:hAnsi="Times New Roman" w:cs="Times New Roman"/>
          <w:b/>
          <w:color w:val="010101"/>
          <w:spacing w:val="10"/>
          <w:sz w:val="24"/>
          <w:szCs w:val="24"/>
        </w:rPr>
        <w:t xml:space="preserve"> </w:t>
      </w:r>
      <w:proofErr w:type="gramStart"/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inspect</w:t>
      </w:r>
      <w:proofErr w:type="gramEnd"/>
      <w:r w:rsidRPr="00827242">
        <w:rPr>
          <w:rFonts w:ascii="Times New Roman" w:hAnsi="Times New Roman" w:cs="Times New Roman"/>
          <w:b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zone-pair</w:t>
      </w:r>
      <w:r w:rsidRPr="00827242">
        <w:rPr>
          <w:rFonts w:ascii="Times New Roman" w:hAnsi="Times New Roman" w:cs="Times New Roman"/>
          <w:b/>
          <w:color w:val="010101"/>
          <w:spacing w:val="2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>sessions</w:t>
      </w:r>
    </w:p>
    <w:p w14:paraId="7CCE10E8" w14:textId="77777777" w:rsidR="00880409" w:rsidRPr="00827242" w:rsidRDefault="00880409" w:rsidP="0068783E">
      <w:pPr>
        <w:pStyle w:val="BodyText"/>
        <w:spacing w:before="124"/>
        <w:rPr>
          <w:rFonts w:ascii="Times New Roman" w:hAnsi="Times New Roman" w:cs="Times New Roman"/>
          <w:b/>
          <w:sz w:val="24"/>
          <w:szCs w:val="24"/>
        </w:rPr>
      </w:pPr>
    </w:p>
    <w:p w14:paraId="086B9D1B" w14:textId="77777777" w:rsidR="00880409" w:rsidRPr="00827242" w:rsidRDefault="00783757" w:rsidP="0068783E">
      <w:pPr>
        <w:ind w:left="389" w:right="6378" w:hanging="1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policy</w:t>
      </w:r>
      <w:r w:rsidRPr="00827242">
        <w:rPr>
          <w:rFonts w:ascii="Times New Roman" w:hAnsi="Times New Roman" w:cs="Times New Roman"/>
          <w:color w:val="3D3D3D"/>
          <w:spacing w:val="-23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exists</w:t>
      </w:r>
      <w:r w:rsidRPr="00827242">
        <w:rPr>
          <w:rFonts w:ascii="Times New Roman" w:hAnsi="Times New Roman" w:cs="Times New Roman"/>
          <w:color w:val="3D3D3D"/>
          <w:spacing w:val="-20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on</w:t>
      </w:r>
      <w:r w:rsidRPr="00827242">
        <w:rPr>
          <w:rFonts w:ascii="Times New Roman" w:hAnsi="Times New Roman" w:cs="Times New Roman"/>
          <w:color w:val="3D3D3D"/>
          <w:spacing w:val="-27"/>
          <w:w w:val="105"/>
          <w:sz w:val="24"/>
          <w:szCs w:val="24"/>
          <w:shd w:val="clear" w:color="auto" w:fill="D1D1D1"/>
        </w:rPr>
        <w:t xml:space="preserve"> </w:t>
      </w:r>
      <w:proofErr w:type="spellStart"/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zp</w:t>
      </w:r>
      <w:proofErr w:type="spellEnd"/>
      <w:r w:rsidRPr="00827242">
        <w:rPr>
          <w:rFonts w:ascii="Times New Roman" w:hAnsi="Times New Roman" w:cs="Times New Roman"/>
          <w:color w:val="3D3D3D"/>
          <w:spacing w:val="-27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IN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2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OUT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ZPAIR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Zone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pair:</w:t>
      </w:r>
      <w:r w:rsidRPr="00827242">
        <w:rPr>
          <w:rFonts w:ascii="Times New Roman" w:hAnsi="Times New Roman" w:cs="Times New Roman"/>
          <w:color w:val="3D3D3D"/>
          <w:spacing w:val="-12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IN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2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OUT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ZPAIR</w:t>
      </w:r>
    </w:p>
    <w:p w14:paraId="2376BC00" w14:textId="77777777" w:rsidR="00880409" w:rsidRPr="00827242" w:rsidRDefault="00880409" w:rsidP="0068783E">
      <w:pPr>
        <w:pStyle w:val="BodyText"/>
        <w:spacing w:before="68"/>
        <w:rPr>
          <w:rFonts w:ascii="Times New Roman" w:hAnsi="Times New Roman" w:cs="Times New Roman"/>
          <w:sz w:val="24"/>
          <w:szCs w:val="24"/>
        </w:rPr>
      </w:pPr>
    </w:p>
    <w:p w14:paraId="1D16FF67" w14:textId="77777777" w:rsidR="00880409" w:rsidRPr="00827242" w:rsidRDefault="00783757" w:rsidP="0068783E">
      <w:pPr>
        <w:ind w:left="386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Service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policy</w:t>
      </w:r>
      <w:r w:rsidRPr="00827242">
        <w:rPr>
          <w:rFonts w:ascii="Times New Roman" w:hAnsi="Times New Roman" w:cs="Times New Roman"/>
          <w:color w:val="3D3D3D"/>
          <w:spacing w:val="-27"/>
          <w:w w:val="105"/>
          <w:sz w:val="24"/>
          <w:szCs w:val="24"/>
          <w:shd w:val="clear" w:color="auto" w:fill="D1D1D1"/>
        </w:rPr>
        <w:t xml:space="preserve"> </w:t>
      </w:r>
      <w:proofErr w:type="gramStart"/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inspect</w:t>
      </w:r>
      <w:r w:rsidRPr="00827242">
        <w:rPr>
          <w:rFonts w:ascii="Times New Roman" w:hAnsi="Times New Roman" w:cs="Times New Roman"/>
          <w:color w:val="3D3D3D"/>
          <w:spacing w:val="-26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1A1A1A"/>
          <w:w w:val="105"/>
          <w:sz w:val="24"/>
          <w:szCs w:val="24"/>
          <w:shd w:val="clear" w:color="auto" w:fill="D1D1D1"/>
        </w:rPr>
        <w:t>:</w:t>
      </w:r>
      <w:proofErr w:type="gramEnd"/>
      <w:r w:rsidRPr="00827242">
        <w:rPr>
          <w:rFonts w:ascii="Times New Roman" w:hAnsi="Times New Roman" w:cs="Times New Roman"/>
          <w:color w:val="1A1A1A"/>
          <w:spacing w:val="-26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IN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2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OUT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spacing w:val="-4"/>
          <w:w w:val="105"/>
          <w:sz w:val="24"/>
          <w:szCs w:val="24"/>
          <w:shd w:val="clear" w:color="auto" w:fill="D1D1D1"/>
        </w:rPr>
        <w:t>PMAP</w:t>
      </w:r>
    </w:p>
    <w:p w14:paraId="1650DD20" w14:textId="77777777" w:rsidR="00880409" w:rsidRPr="00827242" w:rsidRDefault="00880409" w:rsidP="0068783E">
      <w:pPr>
        <w:pStyle w:val="BodyText"/>
        <w:spacing w:before="129"/>
        <w:rPr>
          <w:rFonts w:ascii="Times New Roman" w:hAnsi="Times New Roman" w:cs="Times New Roman"/>
          <w:sz w:val="24"/>
          <w:szCs w:val="24"/>
        </w:rPr>
      </w:pPr>
    </w:p>
    <w:p w14:paraId="373FCBC6" w14:textId="77777777" w:rsidR="00880409" w:rsidRPr="00827242" w:rsidRDefault="00783757" w:rsidP="0068783E">
      <w:pPr>
        <w:ind w:left="390" w:right="5364" w:hanging="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Class</w:t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map: IN</w:t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NET</w:t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CLASS</w:t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 xml:space="preserve">MAP </w:t>
      </w:r>
      <w:r w:rsidRPr="00827242">
        <w:rPr>
          <w:rFonts w:ascii="Times New Roman" w:hAnsi="Times New Roman" w:cs="Times New Roman"/>
          <w:color w:val="282828"/>
          <w:sz w:val="24"/>
          <w:szCs w:val="24"/>
          <w:shd w:val="clear" w:color="auto" w:fill="D1D1D1"/>
        </w:rPr>
        <w:t>(match-all)</w:t>
      </w:r>
      <w:r w:rsidRPr="00827242">
        <w:rPr>
          <w:rFonts w:ascii="Times New Roman" w:hAnsi="Times New Roman" w:cs="Times New Roman"/>
          <w:color w:val="28282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Match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 xml:space="preserve">: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access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-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group 101</w:t>
      </w:r>
    </w:p>
    <w:p w14:paraId="257938C8" w14:textId="77777777" w:rsidR="00880409" w:rsidRPr="00827242" w:rsidRDefault="00783757" w:rsidP="0068783E">
      <w:pPr>
        <w:ind w:left="387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spacing w:val="-2"/>
          <w:sz w:val="24"/>
          <w:szCs w:val="24"/>
          <w:shd w:val="clear" w:color="auto" w:fill="D1D1D1"/>
        </w:rPr>
        <w:t>Inspect</w:t>
      </w:r>
    </w:p>
    <w:p w14:paraId="36841FEE" w14:textId="77777777" w:rsidR="00880409" w:rsidRPr="00827242" w:rsidRDefault="00880409" w:rsidP="0068783E">
      <w:pPr>
        <w:pStyle w:val="BodyText"/>
        <w:spacing w:before="124"/>
        <w:rPr>
          <w:rFonts w:ascii="Times New Roman" w:hAnsi="Times New Roman" w:cs="Times New Roman"/>
          <w:sz w:val="24"/>
          <w:szCs w:val="24"/>
        </w:rPr>
      </w:pPr>
    </w:p>
    <w:p w14:paraId="05C9CE0C" w14:textId="77777777" w:rsidR="00880409" w:rsidRPr="00827242" w:rsidRDefault="00783757" w:rsidP="0068783E">
      <w:pPr>
        <w:spacing w:before="1"/>
        <w:ind w:left="390" w:right="6110" w:hanging="2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Number of Established Sessions= 1</w:t>
      </w:r>
      <w:r w:rsidRPr="00827242">
        <w:rPr>
          <w:rFonts w:ascii="Times New Roman" w:hAnsi="Times New Roman" w:cs="Times New Roman"/>
          <w:color w:val="3D3D3D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Established Sessions</w:t>
      </w:r>
    </w:p>
    <w:p w14:paraId="29F25B02" w14:textId="77777777" w:rsidR="00880409" w:rsidRPr="00827242" w:rsidRDefault="00783757" w:rsidP="0068783E">
      <w:pPr>
        <w:spacing w:before="23"/>
        <w:ind w:left="386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Session</w:t>
      </w:r>
      <w:r w:rsidRPr="00827242">
        <w:rPr>
          <w:rFonts w:ascii="Times New Roman" w:hAnsi="Times New Roman" w:cs="Times New Roman"/>
          <w:color w:val="3D3D3D"/>
          <w:spacing w:val="36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565266624</w:t>
      </w:r>
      <w:r w:rsidRPr="00827242">
        <w:rPr>
          <w:rFonts w:ascii="Times New Roman" w:hAnsi="Times New Roman" w:cs="Times New Roman"/>
          <w:color w:val="3D3D3D"/>
          <w:spacing w:val="46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282828"/>
          <w:sz w:val="24"/>
          <w:szCs w:val="24"/>
          <w:shd w:val="clear" w:color="auto" w:fill="D1D1D1"/>
        </w:rPr>
        <w:t>(192.168.3.3:</w:t>
      </w:r>
      <w:proofErr w:type="gramStart"/>
      <w:r w:rsidRPr="00827242">
        <w:rPr>
          <w:rFonts w:ascii="Times New Roman" w:hAnsi="Times New Roman" w:cs="Times New Roman"/>
          <w:color w:val="282828"/>
          <w:sz w:val="24"/>
          <w:szCs w:val="24"/>
          <w:shd w:val="clear" w:color="auto" w:fill="D1D1D1"/>
        </w:rPr>
        <w:t>1031)=&gt;(</w:t>
      </w:r>
      <w:proofErr w:type="gramEnd"/>
      <w:r w:rsidRPr="00827242">
        <w:rPr>
          <w:rFonts w:ascii="Times New Roman" w:hAnsi="Times New Roman" w:cs="Times New Roman"/>
          <w:color w:val="282828"/>
          <w:sz w:val="24"/>
          <w:szCs w:val="24"/>
          <w:shd w:val="clear" w:color="auto" w:fill="D1D1D1"/>
        </w:rPr>
        <w:t>192.168.1.3:80)</w:t>
      </w:r>
      <w:r w:rsidRPr="00827242">
        <w:rPr>
          <w:rFonts w:ascii="Times New Roman" w:hAnsi="Times New Roman" w:cs="Times New Roman"/>
          <w:color w:val="282828"/>
          <w:spacing w:val="25"/>
          <w:sz w:val="24"/>
          <w:szCs w:val="24"/>
          <w:shd w:val="clear" w:color="auto" w:fill="D1D1D1"/>
        </w:rPr>
        <w:t xml:space="preserve"> </w:t>
      </w:r>
      <w:proofErr w:type="spellStart"/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tcp</w:t>
      </w:r>
      <w:proofErr w:type="spellEnd"/>
      <w:r w:rsidRPr="00827242">
        <w:rPr>
          <w:rFonts w:ascii="Times New Roman" w:hAnsi="Times New Roman" w:cs="Times New Roman"/>
          <w:color w:val="3D3D3D"/>
          <w:spacing w:val="23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spacing w:val="-2"/>
          <w:sz w:val="24"/>
          <w:szCs w:val="24"/>
          <w:shd w:val="clear" w:color="auto" w:fill="D1D1D1"/>
        </w:rPr>
        <w:t>SIS_OPEN/TCP_ESTAB</w:t>
      </w:r>
    </w:p>
    <w:p w14:paraId="519A1B7D" w14:textId="77777777" w:rsidR="00880409" w:rsidRPr="00827242" w:rsidRDefault="00783757" w:rsidP="0068783E">
      <w:pPr>
        <w:spacing w:before="62"/>
        <w:ind w:left="386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1E7AE47A" wp14:editId="6B9BDC62">
                <wp:simplePos x="0" y="0"/>
                <wp:positionH relativeFrom="page">
                  <wp:posOffset>3415030</wp:posOffset>
                </wp:positionH>
                <wp:positionV relativeFrom="paragraph">
                  <wp:posOffset>47625</wp:posOffset>
                </wp:positionV>
                <wp:extent cx="334010" cy="117475"/>
                <wp:effectExtent l="0" t="0" r="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010" cy="117475"/>
                          <a:chOff x="0" y="0"/>
                          <a:chExt cx="334010" cy="1174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33401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117475">
                                <a:moveTo>
                                  <a:pt x="333756" y="117348"/>
                                </a:moveTo>
                                <a:lnTo>
                                  <a:pt x="0" y="117348"/>
                                </a:lnTo>
                                <a:lnTo>
                                  <a:pt x="0" y="0"/>
                                </a:lnTo>
                                <a:lnTo>
                                  <a:pt x="333756" y="0"/>
                                </a:lnTo>
                                <a:lnTo>
                                  <a:pt x="333756" y="117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D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22859"/>
                            <a:ext cx="254508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278891" y="38100"/>
                            <a:ext cx="4445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50800">
                                <a:moveTo>
                                  <a:pt x="38100" y="45720"/>
                                </a:moveTo>
                                <a:lnTo>
                                  <a:pt x="27432" y="45720"/>
                                </a:lnTo>
                                <a:lnTo>
                                  <a:pt x="32004" y="44196"/>
                                </a:lnTo>
                                <a:lnTo>
                                  <a:pt x="35052" y="42672"/>
                                </a:lnTo>
                                <a:lnTo>
                                  <a:pt x="39624" y="38100"/>
                                </a:lnTo>
                                <a:lnTo>
                                  <a:pt x="39624" y="32004"/>
                                </a:lnTo>
                                <a:lnTo>
                                  <a:pt x="38100" y="30480"/>
                                </a:lnTo>
                                <a:lnTo>
                                  <a:pt x="32004" y="27432"/>
                                </a:lnTo>
                                <a:lnTo>
                                  <a:pt x="27432" y="25908"/>
                                </a:lnTo>
                                <a:lnTo>
                                  <a:pt x="21336" y="24384"/>
                                </a:lnTo>
                                <a:lnTo>
                                  <a:pt x="12192" y="24384"/>
                                </a:lnTo>
                                <a:lnTo>
                                  <a:pt x="9144" y="22860"/>
                                </a:lnTo>
                                <a:lnTo>
                                  <a:pt x="1524" y="15240"/>
                                </a:lnTo>
                                <a:lnTo>
                                  <a:pt x="1524" y="9144"/>
                                </a:lnTo>
                                <a:lnTo>
                                  <a:pt x="7620" y="3048"/>
                                </a:lnTo>
                                <a:lnTo>
                                  <a:pt x="16764" y="0"/>
                                </a:lnTo>
                                <a:lnTo>
                                  <a:pt x="27432" y="0"/>
                                </a:lnTo>
                                <a:lnTo>
                                  <a:pt x="33528" y="1524"/>
                                </a:lnTo>
                                <a:lnTo>
                                  <a:pt x="36576" y="4572"/>
                                </a:lnTo>
                                <a:lnTo>
                                  <a:pt x="16764" y="4572"/>
                                </a:lnTo>
                                <a:lnTo>
                                  <a:pt x="12192" y="6096"/>
                                </a:lnTo>
                                <a:lnTo>
                                  <a:pt x="9144" y="7620"/>
                                </a:lnTo>
                                <a:lnTo>
                                  <a:pt x="6096" y="10668"/>
                                </a:lnTo>
                                <a:lnTo>
                                  <a:pt x="6096" y="15240"/>
                                </a:lnTo>
                                <a:lnTo>
                                  <a:pt x="7620" y="16764"/>
                                </a:lnTo>
                                <a:lnTo>
                                  <a:pt x="10668" y="18288"/>
                                </a:lnTo>
                                <a:lnTo>
                                  <a:pt x="12192" y="19812"/>
                                </a:lnTo>
                                <a:lnTo>
                                  <a:pt x="19812" y="19812"/>
                                </a:lnTo>
                                <a:lnTo>
                                  <a:pt x="27432" y="21336"/>
                                </a:lnTo>
                                <a:lnTo>
                                  <a:pt x="30480" y="21336"/>
                                </a:lnTo>
                                <a:lnTo>
                                  <a:pt x="39624" y="25908"/>
                                </a:lnTo>
                                <a:lnTo>
                                  <a:pt x="41148" y="27432"/>
                                </a:lnTo>
                                <a:lnTo>
                                  <a:pt x="42672" y="30480"/>
                                </a:lnTo>
                                <a:lnTo>
                                  <a:pt x="44196" y="32004"/>
                                </a:lnTo>
                                <a:lnTo>
                                  <a:pt x="44196" y="39624"/>
                                </a:lnTo>
                                <a:lnTo>
                                  <a:pt x="42672" y="42672"/>
                                </a:lnTo>
                                <a:lnTo>
                                  <a:pt x="38100" y="45720"/>
                                </a:lnTo>
                                <a:close/>
                              </a:path>
                              <a:path w="44450" h="50800">
                                <a:moveTo>
                                  <a:pt x="41148" y="15240"/>
                                </a:moveTo>
                                <a:lnTo>
                                  <a:pt x="38100" y="15240"/>
                                </a:lnTo>
                                <a:lnTo>
                                  <a:pt x="36576" y="13716"/>
                                </a:lnTo>
                                <a:lnTo>
                                  <a:pt x="36576" y="10668"/>
                                </a:lnTo>
                                <a:lnTo>
                                  <a:pt x="33528" y="7620"/>
                                </a:lnTo>
                                <a:lnTo>
                                  <a:pt x="27432" y="4572"/>
                                </a:lnTo>
                                <a:lnTo>
                                  <a:pt x="36576" y="4572"/>
                                </a:lnTo>
                                <a:lnTo>
                                  <a:pt x="36576" y="3048"/>
                                </a:lnTo>
                                <a:lnTo>
                                  <a:pt x="38100" y="1524"/>
                                </a:lnTo>
                                <a:lnTo>
                                  <a:pt x="41148" y="1524"/>
                                </a:lnTo>
                                <a:lnTo>
                                  <a:pt x="41148" y="15240"/>
                                </a:lnTo>
                                <a:close/>
                              </a:path>
                              <a:path w="44450" h="50800">
                                <a:moveTo>
                                  <a:pt x="3048" y="48768"/>
                                </a:moveTo>
                                <a:lnTo>
                                  <a:pt x="1524" y="48768"/>
                                </a:lnTo>
                                <a:lnTo>
                                  <a:pt x="0" y="47244"/>
                                </a:lnTo>
                                <a:lnTo>
                                  <a:pt x="0" y="33528"/>
                                </a:lnTo>
                                <a:lnTo>
                                  <a:pt x="4572" y="33528"/>
                                </a:lnTo>
                                <a:lnTo>
                                  <a:pt x="4572" y="38100"/>
                                </a:lnTo>
                                <a:lnTo>
                                  <a:pt x="9144" y="42672"/>
                                </a:lnTo>
                                <a:lnTo>
                                  <a:pt x="12192" y="44196"/>
                                </a:lnTo>
                                <a:lnTo>
                                  <a:pt x="4572" y="44196"/>
                                </a:lnTo>
                                <a:lnTo>
                                  <a:pt x="4572" y="47244"/>
                                </a:lnTo>
                                <a:lnTo>
                                  <a:pt x="3048" y="47244"/>
                                </a:lnTo>
                                <a:lnTo>
                                  <a:pt x="3048" y="48768"/>
                                </a:lnTo>
                                <a:close/>
                              </a:path>
                              <a:path w="44450" h="50800">
                                <a:moveTo>
                                  <a:pt x="28956" y="50292"/>
                                </a:moveTo>
                                <a:lnTo>
                                  <a:pt x="15240" y="50292"/>
                                </a:lnTo>
                                <a:lnTo>
                                  <a:pt x="9144" y="48768"/>
                                </a:lnTo>
                                <a:lnTo>
                                  <a:pt x="4572" y="44196"/>
                                </a:lnTo>
                                <a:lnTo>
                                  <a:pt x="12192" y="44196"/>
                                </a:lnTo>
                                <a:lnTo>
                                  <a:pt x="13716" y="45720"/>
                                </a:lnTo>
                                <a:lnTo>
                                  <a:pt x="38100" y="45720"/>
                                </a:lnTo>
                                <a:lnTo>
                                  <a:pt x="35052" y="48768"/>
                                </a:lnTo>
                                <a:lnTo>
                                  <a:pt x="28956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4856F38" id="Group 65" o:spid="_x0000_s1026" style="position:absolute;margin-left:268.9pt;margin-top:3.75pt;width:26.3pt;height:9.25pt;z-index:251646976;mso-wrap-distance-left:0;mso-wrap-distance-right:0;mso-position-horizontal-relative:page" coordsize="334010,117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">
                <v:shape id="Graphic 66" o:spid="_x0000_s1027" style="position:absolute;width:334010;height:117475;visibility:visible;mso-wrap-style:square;v-text-anchor:top" coordsize="33401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" path="m333756,117348l,117348,,,333756,r,117348xe" fillcolor="#d1d1d1" stroked="f">
                  <v:path arrowok="t"/>
                </v:shape>
                <v:shape id="Image 67" o:spid="_x0000_s1028" type="#_x0000_t75" style="position:absolute;left:4571;top:22859;width:254508;height:85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">
                  <v:imagedata r:id="rId25" o:title=""/>
                </v:shape>
                <v:shape id="Graphic 68" o:spid="_x0000_s1029" style="position:absolute;left:278891;top:38100;width:44450;height:50800;visibility:visible;mso-wrap-style:square;v-text-anchor:top" coordsize="4445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" path="m38100,45720r-10668,l32004,44196r3048,-1524l39624,38100r,-6096l38100,30480,32004,27432,27432,25908,21336,24384r-9144,l9144,22860,1524,15240r,-6096l7620,3048,16764,,27432,r6096,1524l36576,4572r-19812,l12192,6096,9144,7620,6096,10668r,4572l7620,16764r3048,1524l12192,19812r7620,l27432,21336r3048,l39624,25908r1524,1524l42672,30480r1524,1524l44196,39624r-1524,3048l38100,45720xem41148,15240r-3048,l36576,13716r,-3048l33528,7620,27432,4572r9144,l36576,3048,38100,1524r3048,l41148,15240xem3048,48768r-1524,l,47244,,33528r4572,l4572,38100r4572,4572l12192,44196r-7620,l4572,47244r-1524,l3048,48768xem28956,50292r-13716,l9144,48768,4572,44196r7620,l13716,45720r24384,l35052,48768r-6096,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Created</w:t>
      </w:r>
      <w:r w:rsidRPr="00827242">
        <w:rPr>
          <w:rFonts w:ascii="Times New Roman" w:hAnsi="Times New Roman" w:cs="Times New Roman"/>
          <w:color w:val="3D3D3D"/>
          <w:spacing w:val="-21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00</w:t>
      </w:r>
      <w:r w:rsidRPr="00827242">
        <w:rPr>
          <w:rFonts w:ascii="Times New Roman" w:hAnsi="Times New Roman" w:cs="Times New Roman"/>
          <w:color w:val="1A1A1A"/>
          <w:w w:val="105"/>
          <w:sz w:val="24"/>
          <w:szCs w:val="24"/>
          <w:shd w:val="clear" w:color="auto" w:fill="D1D1D1"/>
        </w:rPr>
        <w:t>: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00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: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01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,</w:t>
      </w:r>
      <w:r w:rsidRPr="00827242">
        <w:rPr>
          <w:rFonts w:ascii="Times New Roman" w:hAnsi="Times New Roman" w:cs="Times New Roman"/>
          <w:color w:val="010101"/>
          <w:spacing w:val="-27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Last</w:t>
      </w:r>
      <w:r w:rsidRPr="00827242">
        <w:rPr>
          <w:rFonts w:ascii="Times New Roman" w:hAnsi="Times New Roman" w:cs="Times New Roman"/>
          <w:color w:val="3D3D3D"/>
          <w:spacing w:val="-14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heard</w:t>
      </w:r>
      <w:r w:rsidRPr="00827242">
        <w:rPr>
          <w:rFonts w:ascii="Times New Roman" w:hAnsi="Times New Roman" w:cs="Times New Roman"/>
          <w:color w:val="3D3D3D"/>
          <w:spacing w:val="-14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spacing w:val="-2"/>
          <w:w w:val="105"/>
          <w:sz w:val="24"/>
          <w:szCs w:val="24"/>
          <w:shd w:val="clear" w:color="auto" w:fill="D1D1D1"/>
        </w:rPr>
        <w:t>00</w:t>
      </w:r>
      <w:r w:rsidRPr="00827242">
        <w:rPr>
          <w:rFonts w:ascii="Times New Roman" w:hAnsi="Times New Roman" w:cs="Times New Roman"/>
          <w:color w:val="010101"/>
          <w:spacing w:val="-2"/>
          <w:w w:val="105"/>
          <w:sz w:val="24"/>
          <w:szCs w:val="24"/>
          <w:shd w:val="clear" w:color="auto" w:fill="D1D1D1"/>
        </w:rPr>
        <w:t>:</w:t>
      </w:r>
      <w:r w:rsidRPr="00827242">
        <w:rPr>
          <w:rFonts w:ascii="Times New Roman" w:hAnsi="Times New Roman" w:cs="Times New Roman"/>
          <w:color w:val="3D3D3D"/>
          <w:spacing w:val="-2"/>
          <w:w w:val="105"/>
          <w:sz w:val="24"/>
          <w:szCs w:val="24"/>
          <w:shd w:val="clear" w:color="auto" w:fill="D1D1D1"/>
        </w:rPr>
        <w:t>00</w:t>
      </w:r>
      <w:r w:rsidRPr="00827242">
        <w:rPr>
          <w:rFonts w:ascii="Times New Roman" w:hAnsi="Times New Roman" w:cs="Times New Roman"/>
          <w:color w:val="010101"/>
          <w:spacing w:val="-2"/>
          <w:w w:val="105"/>
          <w:sz w:val="24"/>
          <w:szCs w:val="24"/>
          <w:shd w:val="clear" w:color="auto" w:fill="D1D1D1"/>
        </w:rPr>
        <w:t>:</w:t>
      </w:r>
      <w:r w:rsidRPr="00827242">
        <w:rPr>
          <w:rFonts w:ascii="Times New Roman" w:hAnsi="Times New Roman" w:cs="Times New Roman"/>
          <w:color w:val="3D3D3D"/>
          <w:spacing w:val="-2"/>
          <w:w w:val="105"/>
          <w:sz w:val="24"/>
          <w:szCs w:val="24"/>
          <w:shd w:val="clear" w:color="auto" w:fill="D1D1D1"/>
        </w:rPr>
        <w:t>01</w:t>
      </w:r>
    </w:p>
    <w:p w14:paraId="201D7A5B" w14:textId="77777777" w:rsidR="00880409" w:rsidRPr="00827242" w:rsidRDefault="00783757" w:rsidP="0068783E">
      <w:pPr>
        <w:spacing w:before="47"/>
        <w:ind w:left="38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sent</w:t>
      </w:r>
      <w:r w:rsidRPr="00827242">
        <w:rPr>
          <w:rFonts w:ascii="Times New Roman" w:hAnsi="Times New Roman" w:cs="Times New Roman"/>
          <w:color w:val="3D3D3D"/>
          <w:spacing w:val="42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282828"/>
          <w:sz w:val="24"/>
          <w:szCs w:val="24"/>
          <w:shd w:val="clear" w:color="auto" w:fill="D1D1D1"/>
        </w:rPr>
        <w:t>(</w:t>
      </w:r>
      <w:proofErr w:type="spellStart"/>
      <w:proofErr w:type="gramStart"/>
      <w:r w:rsidRPr="00827242">
        <w:rPr>
          <w:rFonts w:ascii="Times New Roman" w:hAnsi="Times New Roman" w:cs="Times New Roman"/>
          <w:color w:val="282828"/>
          <w:sz w:val="24"/>
          <w:szCs w:val="24"/>
          <w:shd w:val="clear" w:color="auto" w:fill="D1D1D1"/>
        </w:rPr>
        <w:t>initiator:responder</w:t>
      </w:r>
      <w:proofErr w:type="spellEnd"/>
      <w:proofErr w:type="gramEnd"/>
      <w:r w:rsidRPr="00827242">
        <w:rPr>
          <w:rFonts w:ascii="Times New Roman" w:hAnsi="Times New Roman" w:cs="Times New Roman"/>
          <w:color w:val="282828"/>
          <w:sz w:val="24"/>
          <w:szCs w:val="24"/>
          <w:shd w:val="clear" w:color="auto" w:fill="D1D1D1"/>
        </w:rPr>
        <w:t>)</w:t>
      </w:r>
      <w:r w:rsidRPr="00827242">
        <w:rPr>
          <w:rFonts w:ascii="Times New Roman" w:hAnsi="Times New Roman" w:cs="Times New Roman"/>
          <w:color w:val="282828"/>
          <w:spacing w:val="-33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spacing w:val="-2"/>
          <w:sz w:val="24"/>
          <w:szCs w:val="24"/>
          <w:shd w:val="clear" w:color="auto" w:fill="D1D1D1"/>
        </w:rPr>
        <w:t>[284:552]</w:t>
      </w:r>
    </w:p>
    <w:p w14:paraId="25EBB6C6" w14:textId="77777777" w:rsidR="00880409" w:rsidRPr="00827242" w:rsidRDefault="00880409" w:rsidP="0068783E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</w:p>
    <w:p w14:paraId="5ECF88DE" w14:textId="77777777" w:rsidR="00880409" w:rsidRPr="00827242" w:rsidRDefault="00783757" w:rsidP="0068783E">
      <w:pPr>
        <w:ind w:left="4331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5562810E" wp14:editId="3EFDCDD4">
                <wp:simplePos x="0" y="0"/>
                <wp:positionH relativeFrom="page">
                  <wp:posOffset>901700</wp:posOffset>
                </wp:positionH>
                <wp:positionV relativeFrom="paragraph">
                  <wp:posOffset>5080</wp:posOffset>
                </wp:positionV>
                <wp:extent cx="2406650" cy="128270"/>
                <wp:effectExtent l="0" t="0" r="0" b="0"/>
                <wp:wrapNone/>
                <wp:docPr id="69" name="Text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650" cy="128270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</wps:spPr>
                      <wps:txbx>
                        <w:txbxContent>
                          <w:p w14:paraId="088E0B35" w14:textId="77777777" w:rsidR="00880409" w:rsidRDefault="00783757">
                            <w:pPr>
                              <w:spacing w:line="184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3D3D3D"/>
                                <w:sz w:val="17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10101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3D3D3D"/>
                                <w:sz w:val="17"/>
                              </w:rPr>
                              <w:t>map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D3D3D"/>
                                <w:sz w:val="17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10101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3D3D3D"/>
                                <w:sz w:val="17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3D3D3D"/>
                                <w:spacing w:val="6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17"/>
                              </w:rPr>
                              <w:t>(match-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4"/>
                                <w:sz w:val="17"/>
                              </w:rPr>
                              <w:t>any)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62810E" id="_x0000_t202" coordsize="21600,21600" o:spt="202" path="m,l,21600r21600,l21600,xe">
                <v:stroke joinstyle="miter"/>
                <v:path gradientshapeok="t" o:connecttype="rect"/>
              </v:shapetype>
              <v:shape id="Textbox 69" o:spid="_x0000_s1026" type="#_x0000_t202" style="position:absolute;left:0;text-align:left;margin-left:71pt;margin-top:.4pt;width:189.5pt;height:10.1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" fillcolor="#d1d1d1" stroked="f">
                <v:textbox inset="0,0,0,0">
                  <w:txbxContent>
                    <w:p w14:paraId="088E0B35" w14:textId="77777777" w:rsidR="00880409" w:rsidRDefault="00783757">
                      <w:pPr>
                        <w:spacing w:line="184" w:lineRule="exact"/>
                        <w:ind w:left="1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3D3D3D"/>
                          <w:sz w:val="17"/>
                        </w:rPr>
                        <w:t>Class</w:t>
                      </w:r>
                      <w:r>
                        <w:rPr>
                          <w:rFonts w:ascii="Courier New"/>
                          <w:color w:val="010101"/>
                          <w:sz w:val="17"/>
                        </w:rPr>
                        <w:t>-</w:t>
                      </w:r>
                      <w:r>
                        <w:rPr>
                          <w:rFonts w:ascii="Courier New"/>
                          <w:color w:val="3D3D3D"/>
                          <w:sz w:val="17"/>
                        </w:rPr>
                        <w:t>map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>:</w:t>
                      </w:r>
                      <w:r>
                        <w:rPr>
                          <w:rFonts w:ascii="Courier New"/>
                          <w:color w:val="1A1A1A"/>
                          <w:spacing w:val="1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D3D3D"/>
                          <w:sz w:val="17"/>
                        </w:rPr>
                        <w:t>class</w:t>
                      </w:r>
                      <w:r>
                        <w:rPr>
                          <w:rFonts w:ascii="Courier New"/>
                          <w:color w:val="010101"/>
                          <w:sz w:val="17"/>
                        </w:rPr>
                        <w:t>-</w:t>
                      </w:r>
                      <w:r>
                        <w:rPr>
                          <w:rFonts w:ascii="Courier New"/>
                          <w:color w:val="3D3D3D"/>
                          <w:sz w:val="17"/>
                        </w:rPr>
                        <w:t>default</w:t>
                      </w:r>
                      <w:r>
                        <w:rPr>
                          <w:rFonts w:ascii="Courier New"/>
                          <w:color w:val="3D3D3D"/>
                          <w:spacing w:val="6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17"/>
                        </w:rPr>
                        <w:t>(match-</w:t>
                      </w:r>
                      <w:r>
                        <w:rPr>
                          <w:rFonts w:ascii="Courier New"/>
                          <w:color w:val="1A1A1A"/>
                          <w:spacing w:val="-4"/>
                          <w:sz w:val="17"/>
                        </w:rPr>
                        <w:t>any)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27242">
        <w:rPr>
          <w:rFonts w:ascii="Times New Roman" w:hAnsi="Times New Roman" w:cs="Times New Roman"/>
          <w:color w:val="3D3D3D"/>
          <w:w w:val="105"/>
          <w:sz w:val="24"/>
          <w:szCs w:val="24"/>
          <w:shd w:val="clear" w:color="auto" w:fill="D1D1D1"/>
        </w:rPr>
        <w:t>Match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  <w:shd w:val="clear" w:color="auto" w:fill="D1D1D1"/>
        </w:rPr>
        <w:t>:</w:t>
      </w:r>
      <w:r w:rsidRPr="00827242">
        <w:rPr>
          <w:rFonts w:ascii="Times New Roman" w:hAnsi="Times New Roman" w:cs="Times New Roman"/>
          <w:color w:val="010101"/>
          <w:spacing w:val="-23"/>
          <w:w w:val="105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3D3D3D"/>
          <w:spacing w:val="-5"/>
          <w:w w:val="105"/>
          <w:sz w:val="24"/>
          <w:szCs w:val="24"/>
          <w:shd w:val="clear" w:color="auto" w:fill="D1D1D1"/>
        </w:rPr>
        <w:t>any</w:t>
      </w:r>
    </w:p>
    <w:p w14:paraId="5AC29CAA" w14:textId="77777777" w:rsidR="00880409" w:rsidRPr="00827242" w:rsidRDefault="00783757" w:rsidP="0068783E">
      <w:pPr>
        <w:ind w:left="388" w:right="7399" w:firstLine="17"/>
        <w:rPr>
          <w:rFonts w:ascii="Times New Roman" w:hAnsi="Times New Roman" w:cs="Times New Roman"/>
          <w:sz w:val="24"/>
          <w:szCs w:val="24"/>
        </w:rPr>
      </w:pPr>
      <w:proofErr w:type="gramStart"/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)</w:t>
      </w:r>
      <w:proofErr w:type="spellStart"/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rop</w:t>
      </w:r>
      <w:proofErr w:type="spellEnd"/>
      <w:proofErr w:type="gramEnd"/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1A1A1A"/>
          <w:sz w:val="24"/>
          <w:szCs w:val="24"/>
          <w:shd w:val="clear" w:color="auto" w:fill="D1D1D1"/>
        </w:rPr>
        <w:t xml:space="preserve">(default 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action)</w:t>
      </w:r>
      <w:r w:rsidRPr="00827242">
        <w:rPr>
          <w:rFonts w:ascii="Times New Roman" w:hAnsi="Times New Roman" w:cs="Times New Roman"/>
          <w:color w:val="3D3D3D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noProof/>
          <w:color w:val="3D3D3D"/>
          <w:spacing w:val="13"/>
          <w:position w:val="-6"/>
          <w:sz w:val="24"/>
          <w:szCs w:val="24"/>
        </w:rPr>
        <w:drawing>
          <wp:inline distT="0" distB="0" distL="0" distR="0" wp14:anchorId="29CE0C64" wp14:editId="60BE3204">
            <wp:extent cx="66675" cy="116840"/>
            <wp:effectExtent l="0" t="0" r="0" b="0"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242">
        <w:rPr>
          <w:rFonts w:ascii="Times New Roman" w:hAnsi="Times New Roman" w:cs="Times New Roman"/>
          <w:color w:val="3D3D3D"/>
          <w:spacing w:val="13"/>
          <w:position w:val="-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packets</w:t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 xml:space="preserve">, </w:t>
      </w:r>
      <w:r w:rsidRPr="00827242">
        <w:rPr>
          <w:rFonts w:ascii="Times New Roman" w:hAnsi="Times New Roman" w:cs="Times New Roman"/>
          <w:color w:val="3D3D3D"/>
          <w:sz w:val="24"/>
          <w:szCs w:val="24"/>
          <w:shd w:val="clear" w:color="auto" w:fill="D1D1D1"/>
        </w:rPr>
        <w:t>0 bytes</w:t>
      </w:r>
    </w:p>
    <w:p w14:paraId="770114CC" w14:textId="77777777" w:rsidR="00880409" w:rsidRPr="00827242" w:rsidRDefault="00783757" w:rsidP="0068783E">
      <w:pPr>
        <w:spacing w:before="67"/>
        <w:ind w:left="391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What</w:t>
      </w:r>
      <w:r w:rsidRPr="00827242">
        <w:rPr>
          <w:rFonts w:ascii="Times New Roman" w:hAnsi="Times New Roman" w:cs="Times New Roman"/>
          <w:b/>
          <w:color w:val="010101"/>
          <w:spacing w:val="-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1A1A1A"/>
          <w:spacing w:val="-4"/>
          <w:sz w:val="24"/>
          <w:szCs w:val="24"/>
        </w:rPr>
        <w:t>is</w:t>
      </w:r>
      <w:r w:rsidRPr="00827242">
        <w:rPr>
          <w:rFonts w:ascii="Times New Roman" w:hAnsi="Times New Roman" w:cs="Times New Roman"/>
          <w:b/>
          <w:color w:val="1A1A1A"/>
          <w:spacing w:val="-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the</w:t>
      </w:r>
      <w:r w:rsidRPr="00827242">
        <w:rPr>
          <w:rFonts w:ascii="Times New Roman" w:hAnsi="Times New Roman" w:cs="Times New Roman"/>
          <w:b/>
          <w:color w:val="010101"/>
          <w:spacing w:val="-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source</w:t>
      </w:r>
      <w:r w:rsidRPr="00827242">
        <w:rPr>
          <w:rFonts w:ascii="Times New Roman" w:hAnsi="Times New Roman" w:cs="Times New Roman"/>
          <w:b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IP</w:t>
      </w:r>
      <w:r w:rsidRPr="00827242">
        <w:rPr>
          <w:rFonts w:ascii="Times New Roman" w:hAnsi="Times New Roman" w:cs="Times New Roman"/>
          <w:b/>
          <w:color w:val="010101"/>
          <w:spacing w:val="-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address</w:t>
      </w:r>
      <w:r w:rsidRPr="00827242">
        <w:rPr>
          <w:rFonts w:ascii="Times New Roman" w:hAnsi="Times New Roman" w:cs="Times New Roman"/>
          <w:b/>
          <w:color w:val="010101"/>
          <w:spacing w:val="-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and</w:t>
      </w:r>
      <w:r w:rsidRPr="00827242">
        <w:rPr>
          <w:rFonts w:ascii="Times New Roman" w:hAnsi="Times New Roman" w:cs="Times New Roman"/>
          <w:b/>
          <w:color w:val="010101"/>
          <w:spacing w:val="-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port</w:t>
      </w:r>
      <w:r w:rsidRPr="00827242">
        <w:rPr>
          <w:rFonts w:ascii="Times New Roman" w:hAnsi="Times New Roman" w:cs="Times New Roman"/>
          <w:b/>
          <w:color w:val="010101"/>
          <w:spacing w:val="-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4"/>
          <w:sz w:val="24"/>
          <w:szCs w:val="24"/>
        </w:rPr>
        <w:t>number?</w:t>
      </w:r>
    </w:p>
    <w:p w14:paraId="7F87DDA7" w14:textId="77777777" w:rsidR="00880409" w:rsidRPr="00827242" w:rsidRDefault="00783757" w:rsidP="0068783E">
      <w:pPr>
        <w:tabs>
          <w:tab w:val="left" w:pos="3242"/>
        </w:tabs>
        <w:spacing w:before="118"/>
        <w:ind w:left="391" w:right="3689" w:hanging="7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  <w:u w:val="single" w:color="000000"/>
        </w:rPr>
        <w:tab/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  <w:u w:val="single" w:color="000000"/>
        </w:rPr>
        <w:tab/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  <w:shd w:val="clear" w:color="auto" w:fill="D1D1D1"/>
        </w:rPr>
        <w:t>192.168.3.3:</w:t>
      </w:r>
      <w:r w:rsidRPr="00827242">
        <w:rPr>
          <w:rFonts w:ascii="Times New Roman" w:hAnsi="Times New Roman" w:cs="Times New Roman"/>
          <w:b/>
          <w:color w:val="010101"/>
          <w:spacing w:val="-30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  <w:shd w:val="clear" w:color="auto" w:fill="D1D1D1"/>
        </w:rPr>
        <w:t>1031</w:t>
      </w:r>
      <w:r w:rsidRPr="00827242">
        <w:rPr>
          <w:rFonts w:ascii="Times New Roman" w:hAnsi="Times New Roman" w:cs="Times New Roman"/>
          <w:b/>
          <w:color w:val="010101"/>
          <w:spacing w:val="-10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  <w:shd w:val="clear" w:color="auto" w:fill="D1D1D1"/>
        </w:rPr>
        <w:t>(port</w:t>
      </w:r>
      <w:r w:rsidRPr="00827242">
        <w:rPr>
          <w:rFonts w:ascii="Times New Roman" w:hAnsi="Times New Roman" w:cs="Times New Roman"/>
          <w:b/>
          <w:color w:val="010101"/>
          <w:spacing w:val="-11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  <w:shd w:val="clear" w:color="auto" w:fill="D1D1D1"/>
        </w:rPr>
        <w:t>1031</w:t>
      </w:r>
      <w:r w:rsidRPr="00827242">
        <w:rPr>
          <w:rFonts w:ascii="Times New Roman" w:hAnsi="Times New Roman" w:cs="Times New Roman"/>
          <w:b/>
          <w:color w:val="010101"/>
          <w:spacing w:val="-11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  <w:shd w:val="clear" w:color="auto" w:fill="D1D1D1"/>
        </w:rPr>
        <w:t>is</w:t>
      </w:r>
      <w:r w:rsidRPr="00827242">
        <w:rPr>
          <w:rFonts w:ascii="Times New Roman" w:hAnsi="Times New Roman" w:cs="Times New Roman"/>
          <w:b/>
          <w:color w:val="010101"/>
          <w:spacing w:val="-11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  <w:shd w:val="clear" w:color="auto" w:fill="D1D1D1"/>
        </w:rPr>
        <w:t>random)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What</w:t>
      </w:r>
      <w:r w:rsidRPr="00827242">
        <w:rPr>
          <w:rFonts w:ascii="Times New Roman" w:hAnsi="Times New Roman" w:cs="Times New Roman"/>
          <w:b/>
          <w:color w:val="010101"/>
          <w:spacing w:val="-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1A1A1A"/>
          <w:sz w:val="24"/>
          <w:szCs w:val="24"/>
        </w:rPr>
        <w:t>is</w:t>
      </w:r>
      <w:r w:rsidRPr="00827242">
        <w:rPr>
          <w:rFonts w:ascii="Times New Roman" w:hAnsi="Times New Roman" w:cs="Times New Roman"/>
          <w:b/>
          <w:color w:val="1A1A1A"/>
          <w:spacing w:val="-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b/>
          <w:color w:val="010101"/>
          <w:spacing w:val="-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destination</w:t>
      </w:r>
      <w:r w:rsidRPr="00827242">
        <w:rPr>
          <w:rFonts w:ascii="Times New Roman" w:hAnsi="Times New Roman" w:cs="Times New Roman"/>
          <w:b/>
          <w:color w:val="010101"/>
          <w:spacing w:val="-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IP</w:t>
      </w:r>
      <w:r w:rsidRPr="00827242">
        <w:rPr>
          <w:rFonts w:ascii="Times New Roman" w:hAnsi="Times New Roman" w:cs="Times New Roman"/>
          <w:b/>
          <w:color w:val="010101"/>
          <w:spacing w:val="-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address</w:t>
      </w:r>
      <w:r w:rsidRPr="00827242">
        <w:rPr>
          <w:rFonts w:ascii="Times New Roman" w:hAnsi="Times New Roman" w:cs="Times New Roman"/>
          <w:b/>
          <w:color w:val="010101"/>
          <w:spacing w:val="-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and</w:t>
      </w:r>
      <w:r w:rsidRPr="00827242">
        <w:rPr>
          <w:rFonts w:ascii="Times New Roman" w:hAnsi="Times New Roman" w:cs="Times New Roman"/>
          <w:b/>
          <w:color w:val="010101"/>
          <w:spacing w:val="-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port</w:t>
      </w:r>
      <w:r w:rsidRPr="00827242">
        <w:rPr>
          <w:rFonts w:ascii="Times New Roman" w:hAnsi="Times New Roman" w:cs="Times New Roman"/>
          <w:b/>
          <w:color w:val="010101"/>
          <w:spacing w:val="-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number?</w:t>
      </w:r>
    </w:p>
    <w:p w14:paraId="1A4F4023" w14:textId="77777777" w:rsidR="00880409" w:rsidRPr="00827242" w:rsidRDefault="00783757" w:rsidP="0068783E">
      <w:pPr>
        <w:tabs>
          <w:tab w:val="left" w:pos="3242"/>
        </w:tabs>
        <w:spacing w:before="14"/>
        <w:ind w:left="383"/>
        <w:rPr>
          <w:rFonts w:ascii="Times New Roman" w:hAnsi="Times New Roman" w:cs="Times New Roman"/>
          <w:b/>
          <w:sz w:val="24"/>
          <w:szCs w:val="24"/>
        </w:rPr>
      </w:pPr>
      <w:r w:rsidRPr="00827242">
        <w:rPr>
          <w:rFonts w:ascii="Times New Roman" w:hAnsi="Times New Roman" w:cs="Times New Roman"/>
          <w:b/>
          <w:color w:val="010101"/>
          <w:sz w:val="24"/>
          <w:szCs w:val="24"/>
          <w:u w:val="single" w:color="000000"/>
        </w:rPr>
        <w:tab/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  <w:shd w:val="clear" w:color="auto" w:fill="D1D1D1"/>
        </w:rPr>
        <w:t>192.168.1.3:80</w:t>
      </w:r>
      <w:r w:rsidRPr="00827242">
        <w:rPr>
          <w:rFonts w:ascii="Times New Roman" w:hAnsi="Times New Roman" w:cs="Times New Roman"/>
          <w:b/>
          <w:color w:val="010101"/>
          <w:spacing w:val="-11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  <w:shd w:val="clear" w:color="auto" w:fill="D1D1D1"/>
        </w:rPr>
        <w:t>(HTTP</w:t>
      </w:r>
      <w:r w:rsidRPr="00827242">
        <w:rPr>
          <w:rFonts w:ascii="Times New Roman" w:hAnsi="Times New Roman" w:cs="Times New Roman"/>
          <w:b/>
          <w:color w:val="010101"/>
          <w:spacing w:val="-2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  <w:shd w:val="clear" w:color="auto" w:fill="D1D1D1"/>
        </w:rPr>
        <w:t>web</w:t>
      </w:r>
      <w:r w:rsidRPr="00827242">
        <w:rPr>
          <w:rFonts w:ascii="Times New Roman" w:hAnsi="Times New Roman" w:cs="Times New Roman"/>
          <w:b/>
          <w:color w:val="010101"/>
          <w:spacing w:val="-11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  <w:shd w:val="clear" w:color="auto" w:fill="D1D1D1"/>
        </w:rPr>
        <w:t>=</w:t>
      </w:r>
      <w:r w:rsidRPr="00827242">
        <w:rPr>
          <w:rFonts w:ascii="Times New Roman" w:hAnsi="Times New Roman" w:cs="Times New Roman"/>
          <w:color w:val="010101"/>
          <w:spacing w:val="-14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  <w:shd w:val="clear" w:color="auto" w:fill="D1D1D1"/>
        </w:rPr>
        <w:t>port</w:t>
      </w:r>
      <w:r w:rsidRPr="00827242">
        <w:rPr>
          <w:rFonts w:ascii="Times New Roman" w:hAnsi="Times New Roman" w:cs="Times New Roman"/>
          <w:b/>
          <w:color w:val="010101"/>
          <w:spacing w:val="-13"/>
          <w:sz w:val="24"/>
          <w:szCs w:val="24"/>
          <w:shd w:val="clear" w:color="auto" w:fill="D1D1D1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pacing w:val="-5"/>
          <w:sz w:val="24"/>
          <w:szCs w:val="24"/>
          <w:shd w:val="clear" w:color="auto" w:fill="D1D1D1"/>
        </w:rPr>
        <w:t>80)</w:t>
      </w:r>
    </w:p>
    <w:p w14:paraId="6D5C4AEA" w14:textId="77777777" w:rsidR="00880409" w:rsidRPr="00827242" w:rsidRDefault="00880409" w:rsidP="0068783E">
      <w:pPr>
        <w:pStyle w:val="BodyText"/>
        <w:spacing w:before="208"/>
        <w:rPr>
          <w:rFonts w:ascii="Times New Roman" w:hAnsi="Times New Roman" w:cs="Times New Roman"/>
          <w:b/>
          <w:sz w:val="24"/>
          <w:szCs w:val="24"/>
        </w:rPr>
      </w:pPr>
    </w:p>
    <w:p w14:paraId="08B2E8CC" w14:textId="77777777" w:rsidR="00880409" w:rsidRPr="00827242" w:rsidRDefault="00783757" w:rsidP="0068783E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5: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Close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browser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on PC-</w:t>
      </w:r>
      <w:r w:rsidRPr="00827242">
        <w:rPr>
          <w:rFonts w:ascii="Times New Roman" w:hAnsi="Times New Roman" w:cs="Times New Roman"/>
          <w:color w:val="010101"/>
          <w:spacing w:val="-5"/>
          <w:sz w:val="24"/>
          <w:szCs w:val="24"/>
        </w:rPr>
        <w:t>C.</w:t>
      </w:r>
    </w:p>
    <w:p w14:paraId="5299A244" w14:textId="77777777" w:rsidR="00880409" w:rsidRPr="00827242" w:rsidRDefault="00880409" w:rsidP="0068783E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6AF2E178" w14:textId="77777777" w:rsidR="00880409" w:rsidRPr="00827242" w:rsidRDefault="00880409" w:rsidP="0068783E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02C09F79" w14:textId="77777777" w:rsidR="00880409" w:rsidRPr="00827242" w:rsidRDefault="00880409" w:rsidP="0068783E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14:paraId="6018422B" w14:textId="77777777" w:rsidR="00880409" w:rsidRPr="00827242" w:rsidRDefault="00880409" w:rsidP="0068783E">
      <w:pPr>
        <w:jc w:val="right"/>
        <w:rPr>
          <w:rFonts w:ascii="Times New Roman" w:hAnsi="Times New Roman" w:cs="Times New Roman"/>
          <w:sz w:val="24"/>
          <w:szCs w:val="24"/>
        </w:rPr>
        <w:sectPr w:rsidR="00880409" w:rsidRPr="00827242" w:rsidSect="0068783E">
          <w:pgSz w:w="11910" w:h="16840"/>
          <w:pgMar w:top="1240" w:right="566" w:bottom="1300" w:left="992" w:header="1043" w:footer="1095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34CA346A" w14:textId="77777777" w:rsidR="00880409" w:rsidRPr="00827242" w:rsidRDefault="00880409" w:rsidP="0068783E">
      <w:pPr>
        <w:pStyle w:val="BodyText"/>
        <w:spacing w:before="8"/>
        <w:rPr>
          <w:rFonts w:ascii="Times New Roman" w:hAnsi="Times New Roman" w:cs="Times New Roman"/>
          <w:sz w:val="24"/>
          <w:szCs w:val="24"/>
        </w:rPr>
      </w:pPr>
    </w:p>
    <w:p w14:paraId="4C49A032" w14:textId="77777777" w:rsidR="00880409" w:rsidRPr="00827242" w:rsidRDefault="00783757" w:rsidP="0068783E">
      <w:pPr>
        <w:pStyle w:val="Heading2"/>
        <w:spacing w:before="1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Part</w:t>
      </w:r>
      <w:r w:rsidRPr="00827242">
        <w:rPr>
          <w:rFonts w:ascii="Times New Roman" w:hAnsi="Times New Roman" w:cs="Times New Roman"/>
          <w:color w:val="010101"/>
          <w:spacing w:val="-12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7:</w:t>
      </w:r>
      <w:r w:rsidRPr="00827242">
        <w:rPr>
          <w:rFonts w:ascii="Times New Roman" w:hAnsi="Times New Roman" w:cs="Times New Roman"/>
          <w:color w:val="010101"/>
          <w:spacing w:val="-16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Test</w:t>
      </w:r>
      <w:r w:rsidRPr="00827242">
        <w:rPr>
          <w:rFonts w:ascii="Times New Roman" w:hAnsi="Times New Roman" w:cs="Times New Roman"/>
          <w:color w:val="010101"/>
          <w:spacing w:val="-10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Firewall</w:t>
      </w:r>
      <w:r w:rsidRPr="00827242">
        <w:rPr>
          <w:rFonts w:ascii="Times New Roman" w:hAnsi="Times New Roman" w:cs="Times New Roman"/>
          <w:color w:val="010101"/>
          <w:spacing w:val="-2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Functionality</w:t>
      </w:r>
      <w:r w:rsidRPr="00827242">
        <w:rPr>
          <w:rFonts w:ascii="Times New Roman" w:hAnsi="Times New Roman" w:cs="Times New Roman"/>
          <w:color w:val="010101"/>
          <w:spacing w:val="9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from</w:t>
      </w:r>
      <w:r w:rsidRPr="00827242">
        <w:rPr>
          <w:rFonts w:ascii="Times New Roman" w:hAnsi="Times New Roman" w:cs="Times New Roman"/>
          <w:color w:val="010101"/>
          <w:spacing w:val="-8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OUT-ZONE</w:t>
      </w:r>
      <w:r w:rsidRPr="00827242">
        <w:rPr>
          <w:rFonts w:ascii="Times New Roman" w:hAnsi="Times New Roman" w:cs="Times New Roman"/>
          <w:color w:val="010101"/>
          <w:spacing w:val="3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to</w:t>
      </w:r>
      <w:r w:rsidRPr="00827242">
        <w:rPr>
          <w:rFonts w:ascii="Times New Roman" w:hAnsi="Times New Roman" w:cs="Times New Roman"/>
          <w:color w:val="010101"/>
          <w:spacing w:val="-17"/>
          <w:w w:val="10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w w:val="105"/>
          <w:sz w:val="24"/>
          <w:szCs w:val="24"/>
        </w:rPr>
        <w:t>IN-</w:t>
      </w:r>
      <w:r w:rsidRPr="00827242">
        <w:rPr>
          <w:rFonts w:ascii="Times New Roman" w:hAnsi="Times New Roman" w:cs="Times New Roman"/>
          <w:color w:val="010101"/>
          <w:spacing w:val="-4"/>
          <w:w w:val="105"/>
          <w:sz w:val="24"/>
          <w:szCs w:val="24"/>
        </w:rPr>
        <w:t>ZONE</w:t>
      </w:r>
    </w:p>
    <w:p w14:paraId="3F938843" w14:textId="77777777" w:rsidR="00880409" w:rsidRPr="00827242" w:rsidRDefault="00783757" w:rsidP="0068783E">
      <w:pPr>
        <w:pStyle w:val="BodyText"/>
        <w:spacing w:before="175"/>
        <w:ind w:left="386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Verify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that</w:t>
      </w:r>
      <w:r w:rsidRPr="00827242">
        <w:rPr>
          <w:rFonts w:ascii="Times New Roman" w:hAnsi="Times New Roman" w:cs="Times New Roman"/>
          <w:color w:val="010101"/>
          <w:spacing w:val="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external</w:t>
      </w:r>
      <w:r w:rsidRPr="00827242">
        <w:rPr>
          <w:rFonts w:ascii="Times New Roman" w:hAnsi="Times New Roman" w:cs="Times New Roman"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hosts</w:t>
      </w:r>
      <w:r w:rsidRPr="00827242">
        <w:rPr>
          <w:rFonts w:ascii="Times New Roman" w:hAnsi="Times New Roman" w:cs="Times New Roman"/>
          <w:color w:val="010101"/>
          <w:spacing w:val="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CANNOT</w:t>
      </w:r>
      <w:r w:rsidRPr="00827242">
        <w:rPr>
          <w:rFonts w:ascii="Times New Roman" w:hAnsi="Times New Roman" w:cs="Times New Roman"/>
          <w:color w:val="010101"/>
          <w:spacing w:val="1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access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internal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resources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after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configuring</w:t>
      </w:r>
      <w:r w:rsidRPr="00827242">
        <w:rPr>
          <w:rFonts w:ascii="Times New Roman" w:hAnsi="Times New Roman" w:cs="Times New Roman"/>
          <w:color w:val="010101"/>
          <w:spacing w:val="1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4"/>
          <w:sz w:val="24"/>
          <w:szCs w:val="24"/>
        </w:rPr>
        <w:t>ZPF.</w:t>
      </w:r>
    </w:p>
    <w:p w14:paraId="19DF53F9" w14:textId="77777777" w:rsidR="00880409" w:rsidRPr="00827242" w:rsidRDefault="00880409" w:rsidP="0068783E">
      <w:pPr>
        <w:pStyle w:val="BodyText"/>
        <w:spacing w:before="15"/>
        <w:rPr>
          <w:rFonts w:ascii="Times New Roman" w:hAnsi="Times New Roman" w:cs="Times New Roman"/>
          <w:sz w:val="24"/>
          <w:szCs w:val="24"/>
        </w:rPr>
      </w:pPr>
    </w:p>
    <w:p w14:paraId="27A544EF" w14:textId="77777777" w:rsidR="00880409" w:rsidRPr="00827242" w:rsidRDefault="00783757" w:rsidP="0068783E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1:</w:t>
      </w:r>
      <w:r w:rsidRPr="00827242">
        <w:rPr>
          <w:rFonts w:ascii="Times New Roman" w:hAnsi="Times New Roman" w:cs="Times New Roman"/>
          <w:color w:val="010101"/>
          <w:spacing w:val="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From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PC-A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server</w:t>
      </w:r>
      <w:r w:rsidRPr="00827242">
        <w:rPr>
          <w:rFonts w:ascii="Times New Roman" w:hAnsi="Times New Roman" w:cs="Times New Roman"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10101"/>
          <w:spacing w:val="1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prompt,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ping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PC-</w:t>
      </w:r>
      <w:r w:rsidRPr="00827242">
        <w:rPr>
          <w:rFonts w:ascii="Times New Roman" w:hAnsi="Times New Roman" w:cs="Times New Roman"/>
          <w:color w:val="010101"/>
          <w:spacing w:val="-5"/>
          <w:sz w:val="24"/>
          <w:szCs w:val="24"/>
        </w:rPr>
        <w:t>C.</w:t>
      </w:r>
    </w:p>
    <w:p w14:paraId="0A5257A0" w14:textId="77777777" w:rsidR="00880409" w:rsidRPr="00827242" w:rsidRDefault="00783757" w:rsidP="0068783E">
      <w:pPr>
        <w:pStyle w:val="BodyText"/>
        <w:spacing w:before="114"/>
        <w:ind w:left="386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From</w:t>
      </w:r>
      <w:r w:rsidRPr="00827242">
        <w:rPr>
          <w:rFonts w:ascii="Times New Roman" w:hAnsi="Times New Roman" w:cs="Times New Roman"/>
          <w:color w:val="010101"/>
          <w:spacing w:val="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PC-A</w:t>
      </w:r>
      <w:r w:rsidRPr="00827242">
        <w:rPr>
          <w:rFonts w:ascii="Times New Roman" w:hAnsi="Times New Roman" w:cs="Times New Roman"/>
          <w:b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command</w:t>
      </w:r>
      <w:r w:rsidRPr="00827242">
        <w:rPr>
          <w:rFonts w:ascii="Times New Roman" w:hAnsi="Times New Roman" w:cs="Times New Roman"/>
          <w:color w:val="010101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prompt,</w:t>
      </w:r>
      <w:r w:rsidRPr="00827242">
        <w:rPr>
          <w:rFonts w:ascii="Times New Roman" w:hAnsi="Times New Roman" w:cs="Times New Roman"/>
          <w:color w:val="010101"/>
          <w:spacing w:val="1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ping</w:t>
      </w:r>
      <w:r w:rsidRPr="00827242">
        <w:rPr>
          <w:rFonts w:ascii="Times New Roman" w:hAnsi="Times New Roman" w:cs="Times New Roman"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PC-C</w:t>
      </w:r>
      <w:r w:rsidRPr="00827242">
        <w:rPr>
          <w:rFonts w:ascii="Times New Roman" w:hAnsi="Times New Roman" w:cs="Times New Roman"/>
          <w:b/>
          <w:color w:val="010101"/>
          <w:spacing w:val="14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at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192</w:t>
      </w:r>
      <w:r w:rsidRPr="00827242">
        <w:rPr>
          <w:rFonts w:ascii="Times New Roman" w:hAnsi="Times New Roman" w:cs="Times New Roman"/>
          <w:color w:val="2A2A2A"/>
          <w:sz w:val="24"/>
          <w:szCs w:val="24"/>
        </w:rPr>
        <w:t>.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168.3.3.</w:t>
      </w:r>
      <w:r w:rsidRPr="00827242">
        <w:rPr>
          <w:rFonts w:ascii="Times New Roman" w:hAnsi="Times New Roman" w:cs="Times New Roman"/>
          <w:color w:val="010101"/>
          <w:spacing w:val="-9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ping</w:t>
      </w:r>
      <w:r w:rsidRPr="00827242">
        <w:rPr>
          <w:rFonts w:ascii="Times New Roman" w:hAnsi="Times New Roman" w:cs="Times New Roman"/>
          <w:color w:val="010101"/>
          <w:spacing w:val="12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should</w:t>
      </w:r>
      <w:r w:rsidRPr="00827242">
        <w:rPr>
          <w:rFonts w:ascii="Times New Roman" w:hAnsi="Times New Roman" w:cs="Times New Roman"/>
          <w:color w:val="010101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fail.</w:t>
      </w:r>
    </w:p>
    <w:p w14:paraId="13F83D97" w14:textId="77777777" w:rsidR="00880409" w:rsidRPr="00827242" w:rsidRDefault="00880409" w:rsidP="0068783E">
      <w:pPr>
        <w:pStyle w:val="BodyText"/>
        <w:spacing w:before="34"/>
        <w:rPr>
          <w:rFonts w:ascii="Times New Roman" w:hAnsi="Times New Roman" w:cs="Times New Roman"/>
          <w:sz w:val="24"/>
          <w:szCs w:val="24"/>
        </w:rPr>
      </w:pPr>
    </w:p>
    <w:p w14:paraId="355F80A1" w14:textId="77777777" w:rsidR="00880409" w:rsidRPr="00827242" w:rsidRDefault="00783757" w:rsidP="0068783E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Step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2:</w:t>
      </w:r>
      <w:r w:rsidRPr="00827242">
        <w:rPr>
          <w:rFonts w:ascii="Times New Roman" w:hAnsi="Times New Roman" w:cs="Times New Roman"/>
          <w:color w:val="010101"/>
          <w:spacing w:val="5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From</w:t>
      </w:r>
      <w:r w:rsidRPr="00827242">
        <w:rPr>
          <w:rFonts w:ascii="Times New Roman" w:hAnsi="Times New Roman" w:cs="Times New Roman"/>
          <w:color w:val="010101"/>
          <w:spacing w:val="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R2,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ping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PC-</w:t>
      </w:r>
      <w:r w:rsidRPr="00827242">
        <w:rPr>
          <w:rFonts w:ascii="Times New Roman" w:hAnsi="Times New Roman" w:cs="Times New Roman"/>
          <w:color w:val="010101"/>
          <w:spacing w:val="-5"/>
          <w:sz w:val="24"/>
          <w:szCs w:val="24"/>
        </w:rPr>
        <w:t>C.</w:t>
      </w:r>
    </w:p>
    <w:p w14:paraId="2BD671DD" w14:textId="77777777" w:rsidR="00880409" w:rsidRPr="00827242" w:rsidRDefault="00783757" w:rsidP="0068783E">
      <w:pPr>
        <w:pStyle w:val="BodyText"/>
        <w:spacing w:before="114"/>
        <w:ind w:left="386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color w:val="010101"/>
          <w:sz w:val="24"/>
          <w:szCs w:val="24"/>
        </w:rPr>
        <w:t>From</w:t>
      </w:r>
      <w:r w:rsidRPr="00827242">
        <w:rPr>
          <w:rFonts w:ascii="Times New Roman" w:hAnsi="Times New Roman" w:cs="Times New Roman"/>
          <w:color w:val="010101"/>
          <w:spacing w:val="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R2,</w:t>
      </w:r>
      <w:r w:rsidRPr="00827242">
        <w:rPr>
          <w:rFonts w:ascii="Times New Roman" w:hAnsi="Times New Roman" w:cs="Times New Roman"/>
          <w:b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ping</w:t>
      </w:r>
      <w:r w:rsidRPr="00827242">
        <w:rPr>
          <w:rFonts w:ascii="Times New Roman" w:hAnsi="Times New Roman" w:cs="Times New Roman"/>
          <w:color w:val="010101"/>
          <w:spacing w:val="11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b/>
          <w:color w:val="010101"/>
          <w:sz w:val="24"/>
          <w:szCs w:val="24"/>
        </w:rPr>
        <w:t>PC-C</w:t>
      </w:r>
      <w:r w:rsidRPr="00827242">
        <w:rPr>
          <w:rFonts w:ascii="Times New Roman" w:hAnsi="Times New Roman" w:cs="Times New Roman"/>
          <w:b/>
          <w:color w:val="010101"/>
          <w:spacing w:val="16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at</w:t>
      </w:r>
      <w:r w:rsidRPr="00827242">
        <w:rPr>
          <w:rFonts w:ascii="Times New Roman" w:hAnsi="Times New Roman" w:cs="Times New Roman"/>
          <w:color w:val="010101"/>
          <w:spacing w:val="1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192</w:t>
      </w:r>
      <w:r w:rsidRPr="00827242">
        <w:rPr>
          <w:rFonts w:ascii="Times New Roman" w:hAnsi="Times New Roman" w:cs="Times New Roman"/>
          <w:color w:val="2A2A2A"/>
          <w:sz w:val="24"/>
          <w:szCs w:val="24"/>
        </w:rPr>
        <w:t>.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168.3.3.</w:t>
      </w:r>
      <w:r w:rsidRPr="00827242">
        <w:rPr>
          <w:rFonts w:ascii="Times New Roman" w:hAnsi="Times New Roman" w:cs="Times New Roman"/>
          <w:color w:val="010101"/>
          <w:spacing w:val="-8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The</w:t>
      </w:r>
      <w:r w:rsidRPr="00827242">
        <w:rPr>
          <w:rFonts w:ascii="Times New Roman" w:hAnsi="Times New Roman" w:cs="Times New Roman"/>
          <w:color w:val="010101"/>
          <w:spacing w:val="10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ping</w:t>
      </w:r>
      <w:r w:rsidRPr="00827242">
        <w:rPr>
          <w:rFonts w:ascii="Times New Roman" w:hAnsi="Times New Roman" w:cs="Times New Roman"/>
          <w:color w:val="010101"/>
          <w:spacing w:val="3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z w:val="24"/>
          <w:szCs w:val="24"/>
        </w:rPr>
        <w:t>should</w:t>
      </w:r>
      <w:r w:rsidRPr="00827242">
        <w:rPr>
          <w:rFonts w:ascii="Times New Roman" w:hAnsi="Times New Roman" w:cs="Times New Roman"/>
          <w:color w:val="010101"/>
          <w:spacing w:val="17"/>
          <w:sz w:val="24"/>
          <w:szCs w:val="24"/>
        </w:rPr>
        <w:t xml:space="preserve"> </w:t>
      </w:r>
      <w:r w:rsidRPr="00827242">
        <w:rPr>
          <w:rFonts w:ascii="Times New Roman" w:hAnsi="Times New Roman" w:cs="Times New Roman"/>
          <w:color w:val="010101"/>
          <w:spacing w:val="-2"/>
          <w:sz w:val="24"/>
          <w:szCs w:val="24"/>
        </w:rPr>
        <w:t>fail.</w:t>
      </w:r>
    </w:p>
    <w:p w14:paraId="5CDAE8CD" w14:textId="77777777" w:rsidR="00880409" w:rsidRPr="0068783E" w:rsidRDefault="00783757" w:rsidP="0068783E">
      <w:pPr>
        <w:pStyle w:val="BodyText"/>
        <w:spacing w:before="22"/>
        <w:rPr>
          <w:rFonts w:ascii="Times New Roman" w:hAnsi="Times New Roman" w:cs="Times New Roman"/>
          <w:sz w:val="24"/>
          <w:szCs w:val="24"/>
        </w:rPr>
      </w:pPr>
      <w:r w:rsidRPr="0082724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9504" behindDoc="1" locked="0" layoutInCell="1" allowOverlap="1" wp14:anchorId="27EE2E1C" wp14:editId="776BC1EF">
            <wp:simplePos x="0" y="0"/>
            <wp:positionH relativeFrom="page">
              <wp:posOffset>851535</wp:posOffset>
            </wp:positionH>
            <wp:positionV relativeFrom="paragraph">
              <wp:posOffset>175260</wp:posOffset>
            </wp:positionV>
            <wp:extent cx="5332730" cy="3861435"/>
            <wp:effectExtent l="0" t="0" r="0" b="0"/>
            <wp:wrapTopAndBottom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024" cy="386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1DF2E" w14:textId="77777777" w:rsidR="00880409" w:rsidRPr="0068783E" w:rsidRDefault="00880409" w:rsidP="0068783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F7BD855" w14:textId="77777777" w:rsidR="00880409" w:rsidRPr="0068783E" w:rsidRDefault="00880409" w:rsidP="0068783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D26E895" w14:textId="77777777" w:rsidR="00880409" w:rsidRPr="0068783E" w:rsidRDefault="00880409" w:rsidP="0068783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8B55C57" w14:textId="77777777" w:rsidR="00880409" w:rsidRPr="0068783E" w:rsidRDefault="00880409" w:rsidP="0068783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72087E6" w14:textId="77777777" w:rsidR="00880409" w:rsidRPr="0068783E" w:rsidRDefault="00880409" w:rsidP="0068783E">
      <w:pPr>
        <w:pStyle w:val="BodyText"/>
        <w:spacing w:before="162"/>
        <w:rPr>
          <w:rFonts w:ascii="Times New Roman" w:hAnsi="Times New Roman" w:cs="Times New Roman"/>
          <w:sz w:val="24"/>
          <w:szCs w:val="24"/>
        </w:rPr>
      </w:pPr>
    </w:p>
    <w:sectPr w:rsidR="00880409" w:rsidRPr="0068783E" w:rsidSect="0068783E">
      <w:pgSz w:w="11910" w:h="16840"/>
      <w:pgMar w:top="1240" w:right="566" w:bottom="1300" w:left="992" w:header="1043" w:footer="1095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419D9" w14:textId="77777777" w:rsidR="00D016D9" w:rsidRDefault="00D016D9">
      <w:r>
        <w:separator/>
      </w:r>
    </w:p>
  </w:endnote>
  <w:endnote w:type="continuationSeparator" w:id="0">
    <w:p w14:paraId="2344EE29" w14:textId="77777777" w:rsidR="00D016D9" w:rsidRDefault="00D01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B8AE9" w14:textId="77777777" w:rsidR="00880409" w:rsidRDefault="0078375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19C92C6" wp14:editId="1EB7B456">
              <wp:simplePos x="0" y="0"/>
              <wp:positionH relativeFrom="page">
                <wp:posOffset>7221220</wp:posOffset>
              </wp:positionH>
              <wp:positionV relativeFrom="page">
                <wp:posOffset>9850755</wp:posOffset>
              </wp:positionV>
              <wp:extent cx="80645" cy="11811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64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DDB0C3" w14:textId="77777777" w:rsidR="00880409" w:rsidRDefault="00783757">
                          <w:pPr>
                            <w:spacing w:before="1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10101"/>
                              <w:spacing w:val="-10"/>
                              <w:w w:val="110"/>
                              <w:sz w:val="13"/>
                            </w:rPr>
                            <w:t>■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C92C6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7" type="#_x0000_t202" style="position:absolute;margin-left:568.6pt;margin-top:775.65pt;width:6.35pt;height:9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" filled="f" stroked="f">
              <v:textbox inset="0,0,0,0">
                <w:txbxContent>
                  <w:p w14:paraId="65DDB0C3" w14:textId="77777777" w:rsidR="00880409" w:rsidRDefault="00783757">
                    <w:pPr>
                      <w:spacing w:before="16"/>
                      <w:ind w:left="20"/>
                      <w:rPr>
                        <w:sz w:val="13"/>
                      </w:rPr>
                    </w:pPr>
                    <w:r>
                      <w:rPr>
                        <w:color w:val="010101"/>
                        <w:spacing w:val="-10"/>
                        <w:w w:val="110"/>
                        <w:sz w:val="13"/>
                      </w:rPr>
                      <w:t>■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1DAB7" w14:textId="77777777" w:rsidR="00D016D9" w:rsidRDefault="00D016D9">
      <w:r>
        <w:separator/>
      </w:r>
    </w:p>
  </w:footnote>
  <w:footnote w:type="continuationSeparator" w:id="0">
    <w:p w14:paraId="6A33BAB3" w14:textId="77777777" w:rsidR="00D016D9" w:rsidRDefault="00D01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796DF" w14:textId="4B1B5A86" w:rsidR="0068783E" w:rsidRPr="0068783E" w:rsidRDefault="0068783E" w:rsidP="0068783E">
    <w:pPr>
      <w:widowControl/>
      <w:autoSpaceDE/>
      <w:jc w:val="center"/>
      <w:rPr>
        <w:rFonts w:ascii="Times New Roman" w:eastAsia="Calibri" w:hAnsi="Times New Roman" w:cs="Times New Roman"/>
        <w:b/>
        <w:bCs/>
      </w:rPr>
    </w:pPr>
    <w:r w:rsidRPr="0068783E">
      <w:rPr>
        <w:noProof/>
      </w:rPr>
      <w:drawing>
        <wp:anchor distT="0" distB="0" distL="114300" distR="114300" simplePos="0" relativeHeight="251662336" behindDoc="0" locked="0" layoutInCell="1" allowOverlap="1" wp14:anchorId="289763E4" wp14:editId="52DFDE85">
          <wp:simplePos x="0" y="0"/>
          <wp:positionH relativeFrom="margin">
            <wp:posOffset>20320</wp:posOffset>
          </wp:positionH>
          <wp:positionV relativeFrom="margin">
            <wp:posOffset>-1913255</wp:posOffset>
          </wp:positionV>
          <wp:extent cx="1060450" cy="941705"/>
          <wp:effectExtent l="0" t="0" r="0" b="0"/>
          <wp:wrapNone/>
          <wp:docPr id="17" name="Picture 0" descr="logo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logo.png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Calibri" w:hAnsi="Times New Roman" w:cs="Times New Roman"/>
        <w:b/>
        <w:bCs/>
      </w:rPr>
      <w:t xml:space="preserve">               </w:t>
    </w:r>
    <w:r w:rsidRPr="0068783E">
      <w:rPr>
        <w:rFonts w:ascii="Times New Roman" w:eastAsia="Calibri" w:hAnsi="Times New Roman" w:cs="Times New Roman"/>
        <w:b/>
        <w:bCs/>
      </w:rPr>
      <w:t>Tilak Education Society’s</w:t>
    </w:r>
  </w:p>
  <w:p w14:paraId="6793D2A9" w14:textId="77777777" w:rsidR="0068783E" w:rsidRPr="0068783E" w:rsidRDefault="0068783E" w:rsidP="0068783E">
    <w:pPr>
      <w:widowControl/>
      <w:autoSpaceDE/>
      <w:ind w:left="720"/>
      <w:jc w:val="center"/>
      <w:rPr>
        <w:rFonts w:ascii="Times New Roman" w:eastAsia="Arial Unicode MS" w:hAnsi="Times New Roman" w:cs="Times New Roman"/>
        <w:b/>
        <w:bCs/>
        <w:sz w:val="28"/>
        <w:szCs w:val="28"/>
      </w:rPr>
    </w:pPr>
    <w:r w:rsidRPr="0068783E">
      <w:rPr>
        <w:rFonts w:ascii="Times New Roman" w:eastAsia="Arial Unicode MS" w:hAnsi="Times New Roman" w:cs="Times New Roman"/>
        <w:b/>
        <w:bCs/>
        <w:sz w:val="28"/>
        <w:szCs w:val="28"/>
      </w:rPr>
      <w:t>S.K College of Science &amp; Commerce</w:t>
    </w:r>
  </w:p>
  <w:p w14:paraId="2D057BBB" w14:textId="77777777" w:rsidR="0068783E" w:rsidRPr="0068783E" w:rsidRDefault="0068783E" w:rsidP="0068783E">
    <w:pPr>
      <w:widowControl/>
      <w:autoSpaceDE/>
      <w:ind w:left="720"/>
      <w:jc w:val="center"/>
      <w:rPr>
        <w:rFonts w:ascii="Times New Roman" w:eastAsia="Arial Unicode MS" w:hAnsi="Times New Roman" w:cs="Times New Roman"/>
        <w:b/>
        <w:bCs/>
      </w:rPr>
    </w:pPr>
    <w:r w:rsidRPr="0068783E">
      <w:rPr>
        <w:rFonts w:ascii="Times New Roman" w:eastAsia="Arial Unicode MS" w:hAnsi="Times New Roman" w:cs="Times New Roman"/>
        <w:b/>
        <w:bCs/>
      </w:rPr>
      <w:t>(Autonomous)</w:t>
    </w:r>
  </w:p>
  <w:p w14:paraId="466882B6" w14:textId="77777777" w:rsidR="0068783E" w:rsidRPr="0068783E" w:rsidRDefault="0068783E" w:rsidP="0068783E">
    <w:pPr>
      <w:widowControl/>
      <w:autoSpaceDE/>
      <w:ind w:left="720"/>
      <w:jc w:val="center"/>
      <w:rPr>
        <w:rFonts w:ascii="Times New Roman" w:eastAsia="Arial Unicode MS" w:hAnsi="Times New Roman" w:cs="Times New Roman"/>
        <w:b/>
        <w:bCs/>
        <w:sz w:val="24"/>
        <w:szCs w:val="24"/>
      </w:rPr>
    </w:pPr>
    <w:r w:rsidRPr="0068783E">
      <w:rPr>
        <w:rFonts w:ascii="Times New Roman" w:eastAsia="Arial Unicode MS" w:hAnsi="Times New Roman" w:cs="Times New Roman"/>
        <w:b/>
        <w:bCs/>
        <w:sz w:val="24"/>
        <w:szCs w:val="24"/>
      </w:rPr>
      <w:t>NAAC Accredited “A” Grade with 3.17 CGPA &amp;</w:t>
    </w:r>
  </w:p>
  <w:p w14:paraId="326B486D" w14:textId="77777777" w:rsidR="0068783E" w:rsidRPr="0068783E" w:rsidRDefault="0068783E" w:rsidP="0068783E">
    <w:pPr>
      <w:widowControl/>
      <w:autoSpaceDE/>
      <w:ind w:left="720"/>
      <w:jc w:val="center"/>
      <w:rPr>
        <w:rFonts w:ascii="Times New Roman" w:eastAsia="Arial Unicode MS" w:hAnsi="Times New Roman" w:cs="Times New Roman"/>
        <w:b/>
        <w:bCs/>
      </w:rPr>
    </w:pPr>
    <w:r w:rsidRPr="0068783E">
      <w:rPr>
        <w:rFonts w:ascii="Times New Roman" w:eastAsia="Arial Unicode MS" w:hAnsi="Times New Roman" w:cs="Times New Roman"/>
        <w:b/>
        <w:bCs/>
        <w:sz w:val="24"/>
        <w:szCs w:val="24"/>
      </w:rPr>
      <w:t>ISO 9001:2015 Certified Institution</w:t>
    </w:r>
  </w:p>
  <w:p w14:paraId="58C63BF0" w14:textId="77777777" w:rsidR="0068783E" w:rsidRPr="0068783E" w:rsidRDefault="0068783E" w:rsidP="0068783E">
    <w:pPr>
      <w:widowControl/>
      <w:tabs>
        <w:tab w:val="center" w:pos="4680"/>
        <w:tab w:val="right" w:pos="9360"/>
      </w:tabs>
      <w:autoSpaceDE/>
      <w:ind w:left="720"/>
      <w:jc w:val="center"/>
      <w:rPr>
        <w:rFonts w:ascii="Times New Roman" w:eastAsia="Times New Roman" w:hAnsi="Times New Roman" w:cs="Times New Roman"/>
        <w:b/>
        <w:bCs/>
        <w:sz w:val="16"/>
        <w:szCs w:val="16"/>
      </w:rPr>
    </w:pPr>
    <w:r w:rsidRPr="0068783E">
      <w:rPr>
        <w:rFonts w:ascii="Times New Roman" w:eastAsia="Times New Roman" w:hAnsi="Times New Roman" w:cs="Times New Roman"/>
        <w:b/>
        <w:bCs/>
        <w:sz w:val="16"/>
        <w:szCs w:val="16"/>
      </w:rPr>
      <w:t xml:space="preserve">Plot 31, Sector 25, </w:t>
    </w:r>
    <w:proofErr w:type="spellStart"/>
    <w:r w:rsidRPr="0068783E">
      <w:rPr>
        <w:rFonts w:ascii="Times New Roman" w:eastAsia="Times New Roman" w:hAnsi="Times New Roman" w:cs="Times New Roman"/>
        <w:b/>
        <w:bCs/>
        <w:sz w:val="16"/>
        <w:szCs w:val="16"/>
      </w:rPr>
      <w:t>Seawoods</w:t>
    </w:r>
    <w:proofErr w:type="spellEnd"/>
    <w:r w:rsidRPr="0068783E">
      <w:rPr>
        <w:rFonts w:ascii="Times New Roman" w:eastAsia="Times New Roman" w:hAnsi="Times New Roman" w:cs="Times New Roman"/>
        <w:b/>
        <w:bCs/>
        <w:sz w:val="16"/>
        <w:szCs w:val="16"/>
      </w:rPr>
      <w:t>, Nerul (East), Navi Mumbai.400706</w:t>
    </w:r>
  </w:p>
  <w:p w14:paraId="47F644D2" w14:textId="77777777" w:rsidR="0068783E" w:rsidRPr="0068783E" w:rsidRDefault="0068783E" w:rsidP="0068783E">
    <w:pPr>
      <w:widowControl/>
      <w:tabs>
        <w:tab w:val="center" w:pos="4680"/>
        <w:tab w:val="right" w:pos="9360"/>
      </w:tabs>
      <w:autoSpaceDE/>
      <w:ind w:left="720"/>
      <w:jc w:val="center"/>
      <w:rPr>
        <w:rFonts w:ascii="Times New Roman" w:eastAsia="Times New Roman" w:hAnsi="Times New Roman" w:cs="Times New Roman"/>
        <w:b/>
        <w:bCs/>
        <w:sz w:val="16"/>
        <w:szCs w:val="16"/>
      </w:rPr>
    </w:pPr>
    <w:r w:rsidRPr="0068783E">
      <w:rPr>
        <w:rFonts w:ascii="Times New Roman" w:eastAsia="Times New Roman" w:hAnsi="Times New Roman" w:cs="Times New Roman"/>
        <w:b/>
        <w:bCs/>
        <w:sz w:val="16"/>
        <w:szCs w:val="16"/>
      </w:rPr>
      <w:t xml:space="preserve">Email: skc.nerul@gmail.com Website: </w:t>
    </w:r>
    <w:hyperlink r:id="rId2" w:history="1">
      <w:r w:rsidRPr="0068783E">
        <w:rPr>
          <w:rFonts w:ascii="Times New Roman" w:eastAsia="Times New Roman" w:hAnsi="Times New Roman" w:cs="Times New Roman"/>
          <w:b/>
          <w:bCs/>
          <w:color w:val="0000FF"/>
          <w:sz w:val="16"/>
          <w:szCs w:val="16"/>
          <w:u w:val="single"/>
        </w:rPr>
        <w:t>www.tilakedu</w:t>
      </w:r>
    </w:hyperlink>
    <w:r w:rsidRPr="0068783E">
      <w:rPr>
        <w:rFonts w:ascii="Times New Roman" w:eastAsia="Times New Roman" w:hAnsi="Times New Roman" w:cs="Times New Roman"/>
        <w:b/>
        <w:bCs/>
        <w:sz w:val="16"/>
        <w:szCs w:val="16"/>
      </w:rPr>
      <w:t xml:space="preserve"> .com</w:t>
    </w:r>
  </w:p>
  <w:p w14:paraId="4DBB15F0" w14:textId="77777777" w:rsidR="0068783E" w:rsidRPr="0068783E" w:rsidRDefault="0068783E" w:rsidP="0068783E">
    <w:pPr>
      <w:widowControl/>
      <w:tabs>
        <w:tab w:val="center" w:pos="4680"/>
        <w:tab w:val="right" w:pos="9360"/>
      </w:tabs>
      <w:autoSpaceDE/>
      <w:jc w:val="center"/>
      <w:rPr>
        <w:rFonts w:ascii="Times New Roman" w:eastAsia="Times New Roman" w:hAnsi="Times New Roman" w:cs="Times New Roman"/>
        <w:b/>
        <w:bCs/>
        <w:sz w:val="16"/>
        <w:szCs w:val="16"/>
      </w:rPr>
    </w:pPr>
  </w:p>
  <w:p w14:paraId="1D457660" w14:textId="77777777" w:rsidR="0068783E" w:rsidRPr="0068783E" w:rsidRDefault="0068783E" w:rsidP="0068783E">
    <w:pPr>
      <w:widowControl/>
      <w:tabs>
        <w:tab w:val="center" w:pos="4680"/>
        <w:tab w:val="left" w:pos="5009"/>
        <w:tab w:val="right" w:pos="9360"/>
      </w:tabs>
      <w:autoSpaceDE/>
      <w:jc w:val="center"/>
      <w:rPr>
        <w:rFonts w:ascii="Times New Roman" w:eastAsia="Times New Roman" w:hAnsi="Times New Roman" w:cs="Times New Roman"/>
        <w:b/>
        <w:bCs/>
        <w:sz w:val="18"/>
        <w:szCs w:val="16"/>
      </w:rPr>
    </w:pPr>
  </w:p>
  <w:p w14:paraId="0CDB00B8" w14:textId="77777777" w:rsidR="0068783E" w:rsidRPr="0068783E" w:rsidRDefault="0068783E" w:rsidP="0068783E">
    <w:pPr>
      <w:widowControl/>
      <w:tabs>
        <w:tab w:val="center" w:pos="4680"/>
        <w:tab w:val="right" w:pos="9360"/>
      </w:tabs>
      <w:autoSpaceDE/>
      <w:rPr>
        <w:rFonts w:ascii="Times New Roman" w:eastAsia="Times New Roman" w:hAnsi="Times New Roman" w:cs="Times New Roman"/>
        <w:b/>
        <w:bCs/>
        <w:szCs w:val="20"/>
        <w:lang w:val="en-IN"/>
      </w:rPr>
    </w:pPr>
    <w:r w:rsidRPr="0068783E">
      <w:rPr>
        <w:rFonts w:ascii="Times New Roman" w:eastAsia="Times New Roman" w:hAnsi="Times New Roman" w:cs="Times New Roman"/>
        <w:b/>
        <w:bCs/>
        <w:szCs w:val="20"/>
      </w:rPr>
      <w:t>Name of the Student: Raj Manodra                                                                         SRN: 2024020096</w:t>
    </w:r>
  </w:p>
  <w:p w14:paraId="48B73D07" w14:textId="77777777" w:rsidR="0068783E" w:rsidRPr="0068783E" w:rsidRDefault="0068783E" w:rsidP="0068783E">
    <w:pPr>
      <w:widowControl/>
      <w:tabs>
        <w:tab w:val="center" w:pos="4680"/>
        <w:tab w:val="right" w:pos="9360"/>
      </w:tabs>
      <w:autoSpaceDE/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</w:p>
  <w:p w14:paraId="38AD1980" w14:textId="77B6FB7F" w:rsidR="0068783E" w:rsidRPr="0068783E" w:rsidRDefault="0068783E" w:rsidP="0068783E">
    <w:pPr>
      <w:widowControl/>
      <w:tabs>
        <w:tab w:val="center" w:pos="4680"/>
        <w:tab w:val="right" w:pos="9360"/>
      </w:tabs>
      <w:autoSpaceDE/>
      <w:rPr>
        <w:rFonts w:ascii="Times New Roman" w:eastAsia="Times New Roman" w:hAnsi="Times New Roman" w:cs="Times New Roman"/>
      </w:rPr>
    </w:pPr>
    <w:r w:rsidRPr="0068783E">
      <w:rPr>
        <w:rFonts w:ascii="Times New Roman" w:eastAsia="Calibri" w:hAnsi="Times New Roman" w:cs="Times New Roman"/>
        <w:b/>
        <w:bCs/>
      </w:rPr>
      <w:t xml:space="preserve">Experiment No: </w:t>
    </w:r>
    <w:r w:rsidR="00827242">
      <w:rPr>
        <w:rFonts w:ascii="Times New Roman" w:eastAsia="Calibri" w:hAnsi="Times New Roman" w:cs="Times New Roman"/>
        <w:b/>
        <w:bCs/>
      </w:rPr>
      <w:t>10</w:t>
    </w:r>
    <w:r w:rsidRPr="0068783E">
      <w:rPr>
        <w:rFonts w:ascii="Times New Roman" w:eastAsia="Calibri" w:hAnsi="Times New Roman" w:cs="Times New Roman"/>
        <w:b/>
        <w:bCs/>
      </w:rPr>
      <w:t xml:space="preserve">                                                                                                     Class: TYCS</w:t>
    </w:r>
  </w:p>
  <w:p w14:paraId="3AA0C827" w14:textId="20976C07" w:rsidR="00880409" w:rsidRPr="0068783E" w:rsidRDefault="0068783E" w:rsidP="0068783E">
    <w:pPr>
      <w:widowControl/>
      <w:tabs>
        <w:tab w:val="center" w:pos="4680"/>
        <w:tab w:val="right" w:pos="9360"/>
      </w:tabs>
      <w:autoSpaceDE/>
      <w:jc w:val="center"/>
      <w:rPr>
        <w:rFonts w:ascii="Calibri" w:eastAsia="Times New Roman" w:hAnsi="Calibri" w:cs="Mangal"/>
      </w:rPr>
    </w:pPr>
    <w:r w:rsidRPr="0068783E">
      <w:rPr>
        <w:rFonts w:ascii="Calibri" w:eastAsia="Times New Roman" w:hAnsi="Calibri" w:cs="Mang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lowerLetter"/>
      <w:lvlText w:val="%1."/>
      <w:lvlJc w:val="left"/>
      <w:pPr>
        <w:ind w:left="1262" w:hanging="873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06"/>
        <w:sz w:val="19"/>
        <w:szCs w:val="19"/>
        <w:lang w:val="en-US" w:eastAsia="en-US" w:bidi="ar-SA"/>
      </w:rPr>
    </w:lvl>
    <w:lvl w:ilvl="1">
      <w:numFmt w:val="bullet"/>
      <w:lvlText w:val="•"/>
      <w:lvlJc w:val="left"/>
      <w:pPr>
        <w:ind w:left="2168" w:hanging="87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77" w:hanging="87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86" w:hanging="8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5" w:hanging="8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4" w:hanging="8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3" w:hanging="8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1" w:hanging="8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0" w:hanging="873"/>
      </w:pPr>
      <w:rPr>
        <w:rFonts w:hint="default"/>
        <w:lang w:val="en-U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lowerLetter"/>
      <w:lvlText w:val="%1."/>
      <w:lvlJc w:val="left"/>
      <w:pPr>
        <w:ind w:left="1262" w:hanging="873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03"/>
        <w:sz w:val="19"/>
        <w:szCs w:val="19"/>
        <w:lang w:val="en-US" w:eastAsia="en-US" w:bidi="ar-SA"/>
      </w:rPr>
    </w:lvl>
    <w:lvl w:ilvl="1">
      <w:numFmt w:val="bullet"/>
      <w:lvlText w:val="•"/>
      <w:lvlJc w:val="left"/>
      <w:pPr>
        <w:ind w:left="2168" w:hanging="87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77" w:hanging="87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86" w:hanging="8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5" w:hanging="8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4" w:hanging="8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3" w:hanging="8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1" w:hanging="8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0" w:hanging="873"/>
      </w:pPr>
      <w:rPr>
        <w:rFonts w:hint="default"/>
        <w:lang w:val="en-U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•"/>
      <w:lvlJc w:val="left"/>
      <w:pPr>
        <w:ind w:left="1261" w:hanging="875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00"/>
        <w:sz w:val="19"/>
        <w:szCs w:val="19"/>
        <w:lang w:val="en-US" w:eastAsia="en-US" w:bidi="ar-SA"/>
      </w:rPr>
    </w:lvl>
    <w:lvl w:ilvl="1">
      <w:numFmt w:val="bullet"/>
      <w:lvlText w:val="•"/>
      <w:lvlJc w:val="left"/>
      <w:pPr>
        <w:ind w:left="2168" w:hanging="8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77" w:hanging="8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86" w:hanging="8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5" w:hanging="8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4" w:hanging="8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3" w:hanging="8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1" w:hanging="8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0" w:hanging="875"/>
      </w:pPr>
      <w:rPr>
        <w:rFonts w:hint="default"/>
        <w:lang w:val="en-U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lowerLetter"/>
      <w:lvlText w:val="%1."/>
      <w:lvlJc w:val="left"/>
      <w:pPr>
        <w:ind w:left="389" w:hanging="871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06"/>
        <w:sz w:val="19"/>
        <w:szCs w:val="19"/>
        <w:lang w:val="en-US" w:eastAsia="en-US" w:bidi="ar-SA"/>
      </w:rPr>
    </w:lvl>
    <w:lvl w:ilvl="1">
      <w:numFmt w:val="bullet"/>
      <w:lvlText w:val="■"/>
      <w:lvlJc w:val="left"/>
      <w:pPr>
        <w:ind w:left="1261" w:hanging="875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10"/>
        <w:sz w:val="14"/>
        <w:szCs w:val="14"/>
        <w:lang w:val="en-US" w:eastAsia="en-US" w:bidi="ar-SA"/>
      </w:rPr>
    </w:lvl>
    <w:lvl w:ilvl="2">
      <w:numFmt w:val="bullet"/>
      <w:lvlText w:val="•"/>
      <w:lvlJc w:val="left"/>
      <w:pPr>
        <w:ind w:left="2269" w:hanging="8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9" w:hanging="8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9" w:hanging="8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9" w:hanging="8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9" w:hanging="8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8" w:hanging="8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8" w:hanging="875"/>
      </w:pPr>
      <w:rPr>
        <w:rFonts w:hint="default"/>
        <w:lang w:val="en-US" w:eastAsia="en-US" w:bidi="ar-SA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lowerLetter"/>
      <w:lvlText w:val="%1."/>
      <w:lvlJc w:val="left"/>
      <w:pPr>
        <w:ind w:left="1261" w:hanging="871"/>
      </w:pPr>
      <w:rPr>
        <w:rFonts w:ascii="Arial" w:eastAsia="Arial" w:hAnsi="Arial" w:cs="Arial" w:hint="default"/>
        <w:b w:val="0"/>
        <w:bCs w:val="0"/>
        <w:i w:val="0"/>
        <w:iCs w:val="0"/>
        <w:color w:val="010101"/>
        <w:spacing w:val="0"/>
        <w:w w:val="106"/>
        <w:sz w:val="19"/>
        <w:szCs w:val="19"/>
        <w:lang w:val="en-US" w:eastAsia="en-US" w:bidi="ar-SA"/>
      </w:rPr>
    </w:lvl>
    <w:lvl w:ilvl="1">
      <w:numFmt w:val="bullet"/>
      <w:lvlText w:val="•"/>
      <w:lvlJc w:val="left"/>
      <w:pPr>
        <w:ind w:left="2168" w:hanging="87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77" w:hanging="87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86" w:hanging="8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5" w:hanging="8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4" w:hanging="8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3" w:hanging="8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1" w:hanging="8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0" w:hanging="871"/>
      </w:pPr>
      <w:rPr>
        <w:rFonts w:hint="default"/>
        <w:lang w:val="en-US" w:eastAsia="en-US" w:bidi="ar-SA"/>
      </w:rPr>
    </w:lvl>
  </w:abstractNum>
  <w:abstractNum w:abstractNumId="5" w15:restartNumberingAfterBreak="0">
    <w:nsid w:val="12171E8F"/>
    <w:multiLevelType w:val="hybridMultilevel"/>
    <w:tmpl w:val="6B90D11E"/>
    <w:lvl w:ilvl="0" w:tplc="FFFFFFFF">
      <w:start w:val="1"/>
      <w:numFmt w:val="lowerLetter"/>
      <w:lvlText w:val="%1."/>
      <w:lvlJc w:val="left"/>
      <w:pPr>
        <w:ind w:left="364" w:hanging="360"/>
      </w:pPr>
    </w:lvl>
    <w:lvl w:ilvl="1" w:tplc="FFFFFFFF" w:tentative="1">
      <w:start w:val="1"/>
      <w:numFmt w:val="lowerLetter"/>
      <w:lvlText w:val="%2."/>
      <w:lvlJc w:val="left"/>
      <w:pPr>
        <w:ind w:left="1084" w:hanging="360"/>
      </w:pPr>
    </w:lvl>
    <w:lvl w:ilvl="2" w:tplc="FFFFFFFF" w:tentative="1">
      <w:start w:val="1"/>
      <w:numFmt w:val="lowerRoman"/>
      <w:lvlText w:val="%3."/>
      <w:lvlJc w:val="right"/>
      <w:pPr>
        <w:ind w:left="1804" w:hanging="180"/>
      </w:pPr>
    </w:lvl>
    <w:lvl w:ilvl="3" w:tplc="FFFFFFFF" w:tentative="1">
      <w:start w:val="1"/>
      <w:numFmt w:val="decimal"/>
      <w:lvlText w:val="%4."/>
      <w:lvlJc w:val="left"/>
      <w:pPr>
        <w:ind w:left="2524" w:hanging="360"/>
      </w:pPr>
    </w:lvl>
    <w:lvl w:ilvl="4" w:tplc="FFFFFFFF" w:tentative="1">
      <w:start w:val="1"/>
      <w:numFmt w:val="lowerLetter"/>
      <w:lvlText w:val="%5."/>
      <w:lvlJc w:val="left"/>
      <w:pPr>
        <w:ind w:left="3244" w:hanging="360"/>
      </w:pPr>
    </w:lvl>
    <w:lvl w:ilvl="5" w:tplc="FFFFFFFF" w:tentative="1">
      <w:start w:val="1"/>
      <w:numFmt w:val="lowerRoman"/>
      <w:lvlText w:val="%6."/>
      <w:lvlJc w:val="right"/>
      <w:pPr>
        <w:ind w:left="3964" w:hanging="180"/>
      </w:pPr>
    </w:lvl>
    <w:lvl w:ilvl="6" w:tplc="FFFFFFFF" w:tentative="1">
      <w:start w:val="1"/>
      <w:numFmt w:val="decimal"/>
      <w:lvlText w:val="%7."/>
      <w:lvlJc w:val="left"/>
      <w:pPr>
        <w:ind w:left="4684" w:hanging="360"/>
      </w:pPr>
    </w:lvl>
    <w:lvl w:ilvl="7" w:tplc="FFFFFFFF" w:tentative="1">
      <w:start w:val="1"/>
      <w:numFmt w:val="lowerLetter"/>
      <w:lvlText w:val="%8."/>
      <w:lvlJc w:val="left"/>
      <w:pPr>
        <w:ind w:left="5404" w:hanging="360"/>
      </w:pPr>
    </w:lvl>
    <w:lvl w:ilvl="8" w:tplc="FFFFFFFF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6" w15:restartNumberingAfterBreak="0">
    <w:nsid w:val="180D4DFF"/>
    <w:multiLevelType w:val="hybridMultilevel"/>
    <w:tmpl w:val="443AE91C"/>
    <w:lvl w:ilvl="0" w:tplc="2FDEA812">
      <w:start w:val="1"/>
      <w:numFmt w:val="lowerLetter"/>
      <w:lvlText w:val="%1."/>
      <w:lvlJc w:val="left"/>
      <w:pPr>
        <w:ind w:left="364" w:hanging="360"/>
      </w:pPr>
    </w:lvl>
    <w:lvl w:ilvl="1" w:tplc="FFFFFFFF" w:tentative="1">
      <w:start w:val="1"/>
      <w:numFmt w:val="lowerLetter"/>
      <w:lvlText w:val="%2."/>
      <w:lvlJc w:val="left"/>
      <w:pPr>
        <w:ind w:left="1084" w:hanging="360"/>
      </w:pPr>
    </w:lvl>
    <w:lvl w:ilvl="2" w:tplc="FFFFFFFF" w:tentative="1">
      <w:start w:val="1"/>
      <w:numFmt w:val="lowerRoman"/>
      <w:lvlText w:val="%3."/>
      <w:lvlJc w:val="right"/>
      <w:pPr>
        <w:ind w:left="1804" w:hanging="180"/>
      </w:pPr>
    </w:lvl>
    <w:lvl w:ilvl="3" w:tplc="FFFFFFFF" w:tentative="1">
      <w:start w:val="1"/>
      <w:numFmt w:val="decimal"/>
      <w:lvlText w:val="%4."/>
      <w:lvlJc w:val="left"/>
      <w:pPr>
        <w:ind w:left="2524" w:hanging="360"/>
      </w:pPr>
    </w:lvl>
    <w:lvl w:ilvl="4" w:tplc="FFFFFFFF" w:tentative="1">
      <w:start w:val="1"/>
      <w:numFmt w:val="lowerLetter"/>
      <w:lvlText w:val="%5."/>
      <w:lvlJc w:val="left"/>
      <w:pPr>
        <w:ind w:left="3244" w:hanging="360"/>
      </w:pPr>
    </w:lvl>
    <w:lvl w:ilvl="5" w:tplc="FFFFFFFF" w:tentative="1">
      <w:start w:val="1"/>
      <w:numFmt w:val="lowerRoman"/>
      <w:lvlText w:val="%6."/>
      <w:lvlJc w:val="right"/>
      <w:pPr>
        <w:ind w:left="3964" w:hanging="180"/>
      </w:pPr>
    </w:lvl>
    <w:lvl w:ilvl="6" w:tplc="FFFFFFFF" w:tentative="1">
      <w:start w:val="1"/>
      <w:numFmt w:val="decimal"/>
      <w:lvlText w:val="%7."/>
      <w:lvlJc w:val="left"/>
      <w:pPr>
        <w:ind w:left="4684" w:hanging="360"/>
      </w:pPr>
    </w:lvl>
    <w:lvl w:ilvl="7" w:tplc="FFFFFFFF" w:tentative="1">
      <w:start w:val="1"/>
      <w:numFmt w:val="lowerLetter"/>
      <w:lvlText w:val="%8."/>
      <w:lvlJc w:val="left"/>
      <w:pPr>
        <w:ind w:left="5404" w:hanging="360"/>
      </w:pPr>
    </w:lvl>
    <w:lvl w:ilvl="8" w:tplc="FFFFFFFF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7" w15:restartNumberingAfterBreak="0">
    <w:nsid w:val="3EC60062"/>
    <w:multiLevelType w:val="hybridMultilevel"/>
    <w:tmpl w:val="C79893D2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047802"/>
    <w:multiLevelType w:val="hybridMultilevel"/>
    <w:tmpl w:val="27DCA64A"/>
    <w:lvl w:ilvl="0" w:tplc="FFFFFFFF">
      <w:start w:val="1"/>
      <w:numFmt w:val="lowerLetter"/>
      <w:lvlText w:val="%1."/>
      <w:lvlJc w:val="left"/>
      <w:pPr>
        <w:ind w:left="364" w:hanging="360"/>
      </w:pPr>
    </w:lvl>
    <w:lvl w:ilvl="1" w:tplc="FFFFFFFF" w:tentative="1">
      <w:start w:val="1"/>
      <w:numFmt w:val="lowerLetter"/>
      <w:lvlText w:val="%2."/>
      <w:lvlJc w:val="left"/>
      <w:pPr>
        <w:ind w:left="1084" w:hanging="360"/>
      </w:pPr>
    </w:lvl>
    <w:lvl w:ilvl="2" w:tplc="FFFFFFFF" w:tentative="1">
      <w:start w:val="1"/>
      <w:numFmt w:val="lowerRoman"/>
      <w:lvlText w:val="%3."/>
      <w:lvlJc w:val="right"/>
      <w:pPr>
        <w:ind w:left="1804" w:hanging="180"/>
      </w:pPr>
    </w:lvl>
    <w:lvl w:ilvl="3" w:tplc="FFFFFFFF" w:tentative="1">
      <w:start w:val="1"/>
      <w:numFmt w:val="decimal"/>
      <w:lvlText w:val="%4."/>
      <w:lvlJc w:val="left"/>
      <w:pPr>
        <w:ind w:left="2524" w:hanging="360"/>
      </w:pPr>
    </w:lvl>
    <w:lvl w:ilvl="4" w:tplc="FFFFFFFF" w:tentative="1">
      <w:start w:val="1"/>
      <w:numFmt w:val="lowerLetter"/>
      <w:lvlText w:val="%5."/>
      <w:lvlJc w:val="left"/>
      <w:pPr>
        <w:ind w:left="3244" w:hanging="360"/>
      </w:pPr>
    </w:lvl>
    <w:lvl w:ilvl="5" w:tplc="FFFFFFFF" w:tentative="1">
      <w:start w:val="1"/>
      <w:numFmt w:val="lowerRoman"/>
      <w:lvlText w:val="%6."/>
      <w:lvlJc w:val="right"/>
      <w:pPr>
        <w:ind w:left="3964" w:hanging="180"/>
      </w:pPr>
    </w:lvl>
    <w:lvl w:ilvl="6" w:tplc="FFFFFFFF" w:tentative="1">
      <w:start w:val="1"/>
      <w:numFmt w:val="decimal"/>
      <w:lvlText w:val="%7."/>
      <w:lvlJc w:val="left"/>
      <w:pPr>
        <w:ind w:left="4684" w:hanging="360"/>
      </w:pPr>
    </w:lvl>
    <w:lvl w:ilvl="7" w:tplc="FFFFFFFF" w:tentative="1">
      <w:start w:val="1"/>
      <w:numFmt w:val="lowerLetter"/>
      <w:lvlText w:val="%8."/>
      <w:lvlJc w:val="left"/>
      <w:pPr>
        <w:ind w:left="5404" w:hanging="360"/>
      </w:pPr>
    </w:lvl>
    <w:lvl w:ilvl="8" w:tplc="FFFFFFFF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9" w15:restartNumberingAfterBreak="0">
    <w:nsid w:val="59ADCABA"/>
    <w:multiLevelType w:val="multilevel"/>
    <w:tmpl w:val="59ADCABA"/>
    <w:lvl w:ilvl="0">
      <w:start w:val="1"/>
      <w:numFmt w:val="lowerLetter"/>
      <w:lvlText w:val="%1."/>
      <w:lvlJc w:val="left"/>
      <w:pPr>
        <w:ind w:left="1261" w:hanging="871"/>
      </w:pPr>
      <w:rPr>
        <w:rFonts w:ascii="Arial" w:eastAsia="Arial" w:hAnsi="Arial" w:cs="Arial" w:hint="default"/>
        <w:b w:val="0"/>
        <w:bCs w:val="0"/>
        <w:i w:val="0"/>
        <w:iCs w:val="0"/>
        <w:color w:val="080808"/>
        <w:spacing w:val="0"/>
        <w:w w:val="106"/>
        <w:sz w:val="19"/>
        <w:szCs w:val="19"/>
        <w:lang w:val="en-US" w:eastAsia="en-US" w:bidi="ar-SA"/>
      </w:rPr>
    </w:lvl>
    <w:lvl w:ilvl="1">
      <w:numFmt w:val="bullet"/>
      <w:lvlText w:val="•"/>
      <w:lvlJc w:val="left"/>
      <w:pPr>
        <w:ind w:left="2168" w:hanging="87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77" w:hanging="87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86" w:hanging="8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5" w:hanging="8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4" w:hanging="8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3" w:hanging="8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1" w:hanging="8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0" w:hanging="871"/>
      </w:pPr>
      <w:rPr>
        <w:rFonts w:hint="default"/>
        <w:lang w:val="en-US" w:eastAsia="en-US" w:bidi="ar-SA"/>
      </w:rPr>
    </w:lvl>
  </w:abstractNum>
  <w:abstractNum w:abstractNumId="10" w15:restartNumberingAfterBreak="0">
    <w:nsid w:val="7274260A"/>
    <w:multiLevelType w:val="hybridMultilevel"/>
    <w:tmpl w:val="27DCA64A"/>
    <w:lvl w:ilvl="0" w:tplc="40090019">
      <w:start w:val="1"/>
      <w:numFmt w:val="lowerLetter"/>
      <w:lvlText w:val="%1."/>
      <w:lvlJc w:val="left"/>
      <w:pPr>
        <w:ind w:left="364" w:hanging="360"/>
      </w:pPr>
    </w:lvl>
    <w:lvl w:ilvl="1" w:tplc="40090019" w:tentative="1">
      <w:start w:val="1"/>
      <w:numFmt w:val="lowerLetter"/>
      <w:lvlText w:val="%2."/>
      <w:lvlJc w:val="left"/>
      <w:pPr>
        <w:ind w:left="1084" w:hanging="360"/>
      </w:pPr>
    </w:lvl>
    <w:lvl w:ilvl="2" w:tplc="4009001B" w:tentative="1">
      <w:start w:val="1"/>
      <w:numFmt w:val="lowerRoman"/>
      <w:lvlText w:val="%3."/>
      <w:lvlJc w:val="right"/>
      <w:pPr>
        <w:ind w:left="1804" w:hanging="180"/>
      </w:pPr>
    </w:lvl>
    <w:lvl w:ilvl="3" w:tplc="4009000F" w:tentative="1">
      <w:start w:val="1"/>
      <w:numFmt w:val="decimal"/>
      <w:lvlText w:val="%4."/>
      <w:lvlJc w:val="left"/>
      <w:pPr>
        <w:ind w:left="2524" w:hanging="360"/>
      </w:pPr>
    </w:lvl>
    <w:lvl w:ilvl="4" w:tplc="40090019" w:tentative="1">
      <w:start w:val="1"/>
      <w:numFmt w:val="lowerLetter"/>
      <w:lvlText w:val="%5."/>
      <w:lvlJc w:val="left"/>
      <w:pPr>
        <w:ind w:left="3244" w:hanging="360"/>
      </w:pPr>
    </w:lvl>
    <w:lvl w:ilvl="5" w:tplc="4009001B" w:tentative="1">
      <w:start w:val="1"/>
      <w:numFmt w:val="lowerRoman"/>
      <w:lvlText w:val="%6."/>
      <w:lvlJc w:val="right"/>
      <w:pPr>
        <w:ind w:left="3964" w:hanging="180"/>
      </w:pPr>
    </w:lvl>
    <w:lvl w:ilvl="6" w:tplc="4009000F" w:tentative="1">
      <w:start w:val="1"/>
      <w:numFmt w:val="decimal"/>
      <w:lvlText w:val="%7."/>
      <w:lvlJc w:val="left"/>
      <w:pPr>
        <w:ind w:left="4684" w:hanging="360"/>
      </w:pPr>
    </w:lvl>
    <w:lvl w:ilvl="7" w:tplc="40090019" w:tentative="1">
      <w:start w:val="1"/>
      <w:numFmt w:val="lowerLetter"/>
      <w:lvlText w:val="%8."/>
      <w:lvlJc w:val="left"/>
      <w:pPr>
        <w:ind w:left="5404" w:hanging="360"/>
      </w:pPr>
    </w:lvl>
    <w:lvl w:ilvl="8" w:tplc="400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11" w15:restartNumberingAfterBreak="0">
    <w:nsid w:val="7B0A710C"/>
    <w:multiLevelType w:val="hybridMultilevel"/>
    <w:tmpl w:val="5CDE486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5455570">
    <w:abstractNumId w:val="3"/>
  </w:num>
  <w:num w:numId="2" w16cid:durableId="433719553">
    <w:abstractNumId w:val="2"/>
  </w:num>
  <w:num w:numId="3" w16cid:durableId="1275599098">
    <w:abstractNumId w:val="9"/>
  </w:num>
  <w:num w:numId="4" w16cid:durableId="1875924645">
    <w:abstractNumId w:val="1"/>
  </w:num>
  <w:num w:numId="5" w16cid:durableId="333651233">
    <w:abstractNumId w:val="0"/>
  </w:num>
  <w:num w:numId="6" w16cid:durableId="750656942">
    <w:abstractNumId w:val="4"/>
  </w:num>
  <w:num w:numId="7" w16cid:durableId="160508499">
    <w:abstractNumId w:val="11"/>
  </w:num>
  <w:num w:numId="8" w16cid:durableId="1775711907">
    <w:abstractNumId w:val="7"/>
  </w:num>
  <w:num w:numId="9" w16cid:durableId="1565874688">
    <w:abstractNumId w:val="10"/>
  </w:num>
  <w:num w:numId="10" w16cid:durableId="1853687609">
    <w:abstractNumId w:val="6"/>
  </w:num>
  <w:num w:numId="11" w16cid:durableId="2103184769">
    <w:abstractNumId w:val="5"/>
  </w:num>
  <w:num w:numId="12" w16cid:durableId="12182040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09"/>
    <w:rsid w:val="00426C03"/>
    <w:rsid w:val="005612CA"/>
    <w:rsid w:val="0068783E"/>
    <w:rsid w:val="00783757"/>
    <w:rsid w:val="00827242"/>
    <w:rsid w:val="00880409"/>
    <w:rsid w:val="00AC332F"/>
    <w:rsid w:val="00D016D9"/>
    <w:rsid w:val="00E10661"/>
    <w:rsid w:val="44C3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1AB91C"/>
  <w15:docId w15:val="{4A11EF4B-0A54-4CD1-B37F-D94F2704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388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1"/>
    <w:qFormat/>
    <w:pPr>
      <w:ind w:left="387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387"/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uiPriority w:val="1"/>
    <w:qFormat/>
    <w:pPr>
      <w:ind w:left="389"/>
      <w:outlineLvl w:val="3"/>
    </w:pPr>
    <w:rPr>
      <w:b/>
      <w:bCs/>
      <w:sz w:val="21"/>
      <w:szCs w:val="21"/>
    </w:rPr>
  </w:style>
  <w:style w:type="paragraph" w:styleId="Heading5">
    <w:name w:val="heading 5"/>
    <w:basedOn w:val="Normal"/>
    <w:uiPriority w:val="1"/>
    <w:qFormat/>
    <w:pPr>
      <w:outlineLvl w:val="4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261" w:hanging="877"/>
    </w:pPr>
  </w:style>
  <w:style w:type="paragraph" w:customStyle="1" w:styleId="TableParagraph">
    <w:name w:val="Table Paragraph"/>
    <w:basedOn w:val="Normal"/>
    <w:uiPriority w:val="1"/>
    <w:qFormat/>
    <w:pPr>
      <w:spacing w:before="43"/>
      <w:ind w:left="296"/>
    </w:pPr>
  </w:style>
  <w:style w:type="paragraph" w:styleId="Header">
    <w:name w:val="header"/>
    <w:basedOn w:val="Normal"/>
    <w:link w:val="HeaderChar"/>
    <w:rsid w:val="006878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8783E"/>
    <w:rPr>
      <w:rFonts w:ascii="Arial" w:eastAsia="Arial" w:hAnsi="Arial" w:cs="Arial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6878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8783E"/>
    <w:rPr>
      <w:rFonts w:ascii="Arial" w:eastAsia="Arial" w:hAnsi="Arial" w:cs="Arial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6878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83E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qFormat/>
    <w:rsid w:val="0068783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8783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8" Type="http://schemas.openxmlformats.org/officeDocument/2006/relationships/image" Target="media/image8.jpe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jpe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oter" Target="footer1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22" Type="http://schemas.openxmlformats.org/officeDocument/2006/relationships/image" Target="media/image11.jpeg"/><Relationship Id="rId27" Type="http://schemas.openxmlformats.org/officeDocument/2006/relationships/image" Target="media/image1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ilakedu" TargetMode="External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1447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Sic_Manual_final.pdf</vt:lpstr>
    </vt:vector>
  </TitlesOfParts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Sic_Manual_final.pdf</dc:title>
  <dc:creator>Manisha</dc:creator>
  <cp:lastModifiedBy>Raj Manodra</cp:lastModifiedBy>
  <cp:revision>4</cp:revision>
  <dcterms:created xsi:type="dcterms:W3CDTF">2026-08-19T14:24:00Z</dcterms:created>
  <dcterms:modified xsi:type="dcterms:W3CDTF">2026-09-23T16:26:00Z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2026-08-19T00:00:00Z</vt:filetime>
  </property>
  <property fmtid="{D5CDD505-2E9C-101B-9397-08002B2CF9AE}" pid="3" name="LastSaved">
    <vt:filetime>2026-08-19T00:00:00Z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eyJoZGlkIjoiNTVmMWQ3NTBhODNjMDEwOThiZjZmNWQ5MzEwYmYxMmUifQ==</vt:lpwstr>
  </property>
  <property fmtid="{D5CDD505-2E9C-101B-9397-08002B2CF9AE}" pid="6" name="KSOProductBuildVer">
    <vt:lpwstr>1033-12.1.0.28032</vt:lpwstr>
  </property>
  <property fmtid="{D5CDD505-2E9C-101B-9397-08002B2CF9AE}" pid="7" name="ICV">
    <vt:lpwstr>0BE873A31A734D5CA395C95858ECE4B5_12</vt:lpwstr>
  </property>
  <property fmtid="{D5CDD505-2E9C-101B-9397-08002B2CF9AE}" pid="8" name="_DocHome">
    <vt:i4>978602997</vt:i4>
  </property>
</Properties>
</file>